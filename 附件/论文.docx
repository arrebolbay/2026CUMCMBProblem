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99544">
      <w:pPr>
        <w:keepNext w:val="0"/>
        <w:spacing w:before="80" w:after="140" w:line="360" w:lineRule="auto"/>
        <w:jc w:val="center"/>
      </w:pPr>
      <w:r>
        <w:rPr>
          <w:rFonts w:ascii="Times New Roman" w:hAnsi="Times New Roman" w:eastAsia="黑体"/>
          <w:b w:val="0"/>
          <w:i w:val="0"/>
          <w:sz w:val="32"/>
        </w:rPr>
        <w:t>无线电干扰源的快速自动定位与清除</w:t>
      </w:r>
    </w:p>
    <w:p w14:paraId="373467E2">
      <w:pPr>
        <w:keepNext w:val="0"/>
        <w:spacing w:before="0" w:after="100" w:line="360" w:lineRule="auto"/>
        <w:jc w:val="center"/>
      </w:pPr>
      <w:r>
        <w:rPr>
          <w:rFonts w:ascii="Times New Roman" w:hAnsi="Times New Roman" w:eastAsia="黑体"/>
          <w:b w:val="0"/>
          <w:i w:val="0"/>
          <w:sz w:val="28"/>
        </w:rPr>
        <w:t>摘  要</w:t>
      </w:r>
    </w:p>
    <w:p w14:paraId="581F7048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本文针对机器狗在半径 1800 m 圆形区域内自动定位并清除无线电干扰源的问题，从</w:t>
      </w:r>
      <w:r>
        <w:rPr>
          <w:rFonts w:ascii="Times New Roman" w:hAnsi="Times New Roman" w:eastAsia="宋体"/>
          <w:b/>
          <w:i w:val="0"/>
          <w:sz w:val="24"/>
        </w:rPr>
        <w:t>几何定位、覆盖布点、路径规划</w:t>
      </w:r>
      <w:r>
        <w:rPr>
          <w:rFonts w:ascii="Times New Roman" w:hAnsi="Times New Roman" w:eastAsia="宋体"/>
          <w:b w:val="0"/>
          <w:i w:val="0"/>
          <w:sz w:val="24"/>
        </w:rPr>
        <w:t>三个层面建立数学模型与可运行算法，并用离线高保真模拟器与 300 例随机案例的蒙特卡洛实验完成检验。</w:t>
      </w:r>
    </w:p>
    <w:p w14:paraId="221E07A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针对问题一，把示向度 ±1° 误差解释为两条边界射线，用</w:t>
      </w:r>
      <w:r>
        <w:rPr>
          <w:rFonts w:ascii="Times New Roman" w:hAnsi="Times New Roman" w:eastAsia="宋体"/>
          <w:b/>
          <w:i w:val="0"/>
          <w:sz w:val="24"/>
        </w:rPr>
        <w:t>半平面交</w:t>
      </w:r>
      <w:r>
        <w:rPr>
          <w:rFonts w:ascii="Times New Roman" w:hAnsi="Times New Roman" w:eastAsia="宋体"/>
          <w:b w:val="0"/>
          <w:i w:val="0"/>
          <w:sz w:val="24"/>
        </w:rPr>
        <w:t>构造凸的定位区域，以</w:t>
      </w:r>
      <w:r>
        <w:rPr>
          <w:rFonts w:ascii="Times New Roman" w:hAnsi="Times New Roman" w:eastAsia="宋体"/>
          <w:b/>
          <w:i w:val="0"/>
          <w:sz w:val="24"/>
        </w:rPr>
        <w:t>旋转卡壳</w:t>
      </w:r>
      <w:r>
        <w:rPr>
          <w:rFonts w:ascii="Times New Roman" w:hAnsi="Times New Roman" w:eastAsia="宋体"/>
          <w:b w:val="0"/>
          <w:i w:val="0"/>
          <w:sz w:val="24"/>
        </w:rPr>
        <w:t>在 O(n) 内求其直径，并用 Thales 判据判定“以直径为直径的圆”是否覆盖该区域：凸四边形必然覆盖，退化为锐角三角形时存在反例（等边三角形的最小覆盖圆半径 0.5774 &gt; 0.5），5000 次蒙特卡洛覆盖率 99.26%。针对问题二，以定位区域面积与最小覆盖圆半径为精度度量，解析证明最优第二检测点位于</w:t>
      </w:r>
      <w:r>
        <w:rPr>
          <w:rFonts w:ascii="Times New Roman" w:hAnsi="Times New Roman" w:eastAsia="宋体"/>
          <w:b/>
          <w:i w:val="0"/>
          <w:sz w:val="24"/>
        </w:rPr>
        <w:t>以第一检测点为圆心、第一示向度为弦的 Thales 圆</w:t>
      </w:r>
      <w:r>
        <w:rPr>
          <w:rFonts w:ascii="Times New Roman" w:hAnsi="Times New Roman" w:eastAsia="宋体"/>
          <w:b w:val="0"/>
          <w:i w:val="0"/>
          <w:sz w:val="24"/>
        </w:rPr>
        <w:t xml:space="preserve">上，且 </w:t>
      </w:r>
      <w:r>
        <w:rPr>
          <w:rFonts w:ascii="Times New Roman" w:hAnsi="Times New Roman" w:eastAsia="宋体"/>
          <w:b/>
          <w:i w:val="0"/>
          <w:sz w:val="24"/>
        </w:rPr>
        <w:t>b* = d₁、θ* = 45°</w:t>
      </w:r>
      <w:r>
        <w:rPr>
          <w:rFonts w:ascii="Times New Roman" w:hAnsi="Times New Roman" w:eastAsia="宋体"/>
          <w:b w:val="0"/>
          <w:i w:val="0"/>
          <w:sz w:val="24"/>
        </w:rPr>
        <w:t>，与数值优化（1000.30 m、45.01°）一致。</w:t>
      </w:r>
    </w:p>
    <w:p w14:paraId="30D721FE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针对问题三（全向源），提出</w:t>
      </w:r>
      <w:r>
        <w:rPr>
          <w:rFonts w:ascii="Times New Roman" w:hAnsi="Times New Roman" w:eastAsia="宋体"/>
          <w:b/>
          <w:i w:val="0"/>
          <w:sz w:val="24"/>
        </w:rPr>
        <w:t>覆盖—清除一体化</w:t>
      </w:r>
      <w:r>
        <w:rPr>
          <w:rFonts w:ascii="Times New Roman" w:hAnsi="Times New Roman" w:eastAsia="宋体"/>
          <w:b w:val="0"/>
          <w:i w:val="0"/>
          <w:sz w:val="24"/>
        </w:rPr>
        <w:t>策略：“中心 + 半径 1000 m 七均布”给出解析最坏覆盖距离 998.25 m &lt; R_min 的最小覆盖集并加密为 15 点骨干；把“顺路清除已定位源”建模为</w:t>
      </w:r>
      <w:r>
        <w:rPr>
          <w:rFonts w:ascii="Times New Roman" w:hAnsi="Times New Roman" w:eastAsia="宋体"/>
          <w:b/>
          <w:i w:val="0"/>
          <w:sz w:val="24"/>
        </w:rPr>
        <w:t>最便宜插入</w:t>
      </w:r>
      <w:r>
        <w:rPr>
          <w:rFonts w:ascii="Times New Roman" w:hAnsi="Times New Roman" w:eastAsia="宋体"/>
          <w:b w:val="0"/>
          <w:i w:val="0"/>
          <w:sz w:val="24"/>
        </w:rPr>
        <w:t>并用 2-opt/Or-opt 求解，使探测覆盖与清除行程共用一条路线；定位不佳的源用</w:t>
      </w:r>
      <w:r>
        <w:rPr>
          <w:rFonts w:ascii="Times New Roman" w:hAnsi="Times New Roman" w:eastAsia="宋体"/>
          <w:b/>
          <w:i w:val="0"/>
          <w:sz w:val="24"/>
        </w:rPr>
        <w:t>近场四级收口 + 27 m 网格</w:t>
      </w:r>
      <w:r>
        <w:rPr>
          <w:rFonts w:ascii="Times New Roman" w:hAnsi="Times New Roman" w:eastAsia="宋体"/>
          <w:b w:val="0"/>
          <w:i w:val="0"/>
          <w:sz w:val="24"/>
        </w:rPr>
        <w:t>保证性兜底。300 例随机案例</w:t>
      </w:r>
      <w:r>
        <w:rPr>
          <w:rFonts w:ascii="Times New Roman" w:hAnsi="Times New Roman" w:eastAsia="宋体"/>
          <w:b/>
          <w:i w:val="0"/>
          <w:sz w:val="24"/>
        </w:rPr>
        <w:t>清除率 100%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，平均定位清除时间 </w:t>
      </w:r>
      <w:r>
        <w:rPr>
          <w:rFonts w:ascii="Times New Roman" w:hAnsi="Times New Roman" w:eastAsia="宋体"/>
          <w:b/>
          <w:i w:val="0"/>
          <w:sz w:val="24"/>
        </w:rPr>
        <w:t>302.21 s/源</w:t>
      </w:r>
      <w:r>
        <w:rPr>
          <w:rFonts w:ascii="Times New Roman" w:hAnsi="Times New Roman" w:eastAsia="宋体"/>
          <w:b w:val="0"/>
          <w:i w:val="0"/>
          <w:sz w:val="24"/>
        </w:rPr>
        <w:t>（中位 300.95 s，P95 375.08 s）；</w:t>
      </w:r>
      <w:r>
        <w:rPr>
          <w:rFonts w:ascii="Times New Roman" w:hAnsi="Times New Roman" w:eastAsia="宋体"/>
          <w:b/>
          <w:i w:val="0"/>
          <w:sz w:val="24"/>
        </w:rPr>
        <w:t>三次正式测试清除比例均为 1.000，平均 307.77 / 313.49 / 313.26 s/源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40383B0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针对问题四，揭示定向源的</w:t>
      </w:r>
      <w:r>
        <w:rPr>
          <w:rFonts w:ascii="Times New Roman" w:hAnsi="Times New Roman" w:eastAsia="宋体"/>
          <w:b/>
          <w:i w:val="0"/>
          <w:sz w:val="24"/>
        </w:rPr>
        <w:t>朝向半平面</w:t>
      </w:r>
      <w:r>
        <w:rPr>
          <w:rFonts w:ascii="Times New Roman" w:hAnsi="Times New Roman" w:eastAsia="宋体"/>
          <w:b w:val="0"/>
          <w:i w:val="0"/>
          <w:sz w:val="24"/>
        </w:rPr>
        <w:t xml:space="preserve">使“面积覆盖”不再等价于“可探测”，提出 </w:t>
      </w:r>
      <w:r>
        <w:rPr>
          <w:rFonts w:ascii="Times New Roman" w:hAnsi="Times New Roman" w:eastAsia="宋体"/>
          <w:b/>
          <w:i w:val="0"/>
          <w:sz w:val="24"/>
        </w:rPr>
        <w:t>22 点定向安全网</w:t>
      </w:r>
      <w:r>
        <w:rPr>
          <w:rFonts w:ascii="Times New Roman" w:hAnsi="Times New Roman" w:eastAsia="宋体"/>
          <w:b w:val="0"/>
          <w:i w:val="0"/>
          <w:sz w:val="24"/>
        </w:rPr>
        <w:t>与“域内任意点的近旁点最大角隙 &lt; 180°”的</w:t>
      </w:r>
      <w:r>
        <w:rPr>
          <w:rFonts w:ascii="Times New Roman" w:hAnsi="Times New Roman" w:eastAsia="宋体"/>
          <w:b/>
          <w:i w:val="0"/>
          <w:sz w:val="24"/>
        </w:rPr>
        <w:t>充要证书</w:t>
      </w:r>
      <w:r>
        <w:rPr>
          <w:rFonts w:ascii="Times New Roman" w:hAnsi="Times New Roman" w:eastAsia="宋体"/>
          <w:b w:val="0"/>
          <w:i w:val="0"/>
          <w:sz w:val="24"/>
        </w:rPr>
        <w:t>（最大角隙 177.38°）。300 例全定向（N = 16）</w:t>
      </w:r>
      <w:r>
        <w:rPr>
          <w:rFonts w:ascii="Times New Roman" w:hAnsi="Times New Roman" w:eastAsia="宋体"/>
          <w:b/>
          <w:i w:val="0"/>
          <w:sz w:val="24"/>
        </w:rPr>
        <w:t>清除率 100%</w:t>
      </w:r>
      <w:r>
        <w:rPr>
          <w:rFonts w:ascii="Times New Roman" w:hAnsi="Times New Roman" w:eastAsia="宋体"/>
          <w:b w:val="0"/>
          <w:i w:val="0"/>
          <w:sz w:val="24"/>
        </w:rPr>
        <w:t xml:space="preserve">、平均 </w:t>
      </w:r>
      <w:r>
        <w:rPr>
          <w:rFonts w:ascii="Times New Roman" w:hAnsi="Times New Roman" w:eastAsia="宋体"/>
          <w:b/>
          <w:i w:val="0"/>
          <w:sz w:val="24"/>
        </w:rPr>
        <w:t>456.67 s/源</w:t>
      </w:r>
      <w:r>
        <w:rPr>
          <w:rFonts w:ascii="Times New Roman" w:hAnsi="Times New Roman" w:eastAsia="宋体"/>
          <w:b w:val="0"/>
          <w:i w:val="0"/>
          <w:sz w:val="24"/>
        </w:rPr>
        <w:t>，混合 6 个定向源时 477.88 s/源。</w:t>
      </w:r>
    </w:p>
    <w:p w14:paraId="5F2E0938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本文进一步给出</w:t>
      </w:r>
      <w:r>
        <w:rPr>
          <w:rFonts w:ascii="Times New Roman" w:hAnsi="Times New Roman" w:eastAsia="宋体"/>
          <w:b/>
          <w:i w:val="0"/>
          <w:sz w:val="24"/>
        </w:rPr>
        <w:t>最优性分析</w:t>
      </w:r>
      <w:r>
        <w:rPr>
          <w:rFonts w:ascii="Times New Roman" w:hAnsi="Times New Roman" w:eastAsia="宋体"/>
          <w:b w:val="0"/>
          <w:i w:val="0"/>
          <w:sz w:val="24"/>
        </w:rPr>
        <w:t>：逐案例 Oracle 下界 136~142 s/源，计入保证性探测后理论下界 214~223 s/源，本文策略距其仅 13.4%；14 组对照实验表明“牺牲覆盖率换速度”</w:t>
      </w:r>
      <w:r>
        <w:rPr>
          <w:rFonts w:ascii="Times New Roman" w:hAnsi="Times New Roman" w:eastAsia="宋体"/>
          <w:b/>
          <w:i w:val="0"/>
          <w:sz w:val="24"/>
        </w:rPr>
        <w:t>不但不提速、反而更慢</w:t>
      </w:r>
      <w:r>
        <w:rPr>
          <w:rFonts w:ascii="Times New Roman" w:hAnsi="Times New Roman" w:eastAsia="宋体"/>
          <w:b w:val="0"/>
          <w:i w:val="0"/>
          <w:sz w:val="24"/>
        </w:rPr>
        <w:t>且漏测</w:t>
      </w:r>
      <w:r>
        <w:rPr>
          <w:rFonts w:ascii="Times New Roman" w:hAnsi="Times New Roman" w:eastAsia="宋体"/>
          <w:b/>
          <w:i w:val="0"/>
          <w:sz w:val="24"/>
        </w:rPr>
        <w:t>无感知</w:t>
      </w:r>
      <w:r>
        <w:rPr>
          <w:rFonts w:ascii="Times New Roman" w:hAnsi="Times New Roman" w:eastAsia="宋体"/>
          <w:b w:val="0"/>
          <w:i w:val="0"/>
          <w:sz w:val="24"/>
        </w:rPr>
        <w:t>，20 万次蒙特卡洛量化了“概率安全网”的漏测率——从正反两面确认了“覆盖证书 + 保证性兜底”路线的必要性。</w:t>
      </w:r>
    </w:p>
    <w:p w14:paraId="458228F3">
      <w:pPr>
        <w:spacing w:before="100" w:line="36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交会定位；楔形交区域；旋转卡壳；最小覆盖圆；覆盖证书；最便宜插入；保证性清除；蒙特卡洛检验</w:t>
      </w:r>
    </w:p>
    <w:p w14:paraId="71F8FB54">
      <w:pPr>
        <w:ind w:firstLine="0"/>
      </w:pPr>
      <w:r>
        <w:br w:type="page"/>
      </w:r>
    </w:p>
    <w:p w14:paraId="4E06EB8D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一、问题重述</w:t>
      </w:r>
    </w:p>
    <w:p w14:paraId="5A70364C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（一）问题背景</w:t>
      </w:r>
    </w:p>
    <w:p w14:paraId="0B236575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无线电干扰源的定位与清除是无线电频谱管理的重要任务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[1]</w:t>
      </w:r>
      <w:r>
        <w:rPr>
          <w:rFonts w:ascii="Times New Roman" w:hAnsi="Times New Roman" w:eastAsia="宋体"/>
          <w:b w:val="0"/>
          <w:i w:val="0"/>
          <w:sz w:val="24"/>
        </w:rPr>
        <w:t>。定位过程通常分为初步监测、区域性排查与精准定位三个阶段：前两阶段使用固定监测站、移动监测车或无人机完成大范围信号采集，确定干扰源的分布区域；而受环境遮挡、低功率干扰源等因素影响，每个干扰源的精准定位最终仍需人员进入目标分布区域徒步排查——通过观察信号场强变化与方向特征，逐步逼近并确定干扰源位置，最后予以清除。为在危险环境中替代人工、提高效率，某公司拟研发搭载于机器狗的干扰源自动定位清除系统。</w:t>
      </w:r>
    </w:p>
    <w:p w14:paraId="7D0DE684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目标区域为半径 1800 m 的圆形区域，圆心为坐标原点，正东为 x 轴正向、正北为 y 轴正向，单位为米。系统通过 HTTP+JSON 接口与该环境的模拟器交互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[2,3]</w:t>
      </w:r>
      <w:r>
        <w:rPr>
          <w:rFonts w:ascii="Times New Roman" w:hAnsi="Times New Roman" w:eastAsia="宋体"/>
          <w:b w:val="0"/>
          <w:i w:val="0"/>
          <w:sz w:val="24"/>
        </w:rPr>
        <w:t>，全部指令仅有 4 条：/enter、/exit、/measure、/clear；移动与切换频道不设单独指令，由模拟器依据位置与频道参数自动推断。机器狗移动速度为 5 m/s；每次检测（含调整天线并取得稳定读数）耗时 5 s，相邻两频道切换耗时 1 s；光学精确定位耗时 3 s，激光清除耗时 2 s。每个干扰源的有效接收半径 r_eff ∈ [1000, 1500] m 且各不相同，测向误差在 [−1°, 1°] 内且同一地点固定。</w:t>
      </w:r>
    </w:p>
    <w:p w14:paraId="6823690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（二）问题提出</w:t>
      </w:r>
    </w:p>
    <w:p w14:paraId="763ED052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问题一</w:t>
      </w:r>
      <w:r>
        <w:rPr>
          <w:rFonts w:ascii="Times New Roman" w:hAnsi="Times New Roman" w:eastAsia="宋体"/>
          <w:b w:val="0"/>
          <w:i w:val="0"/>
          <w:sz w:val="24"/>
        </w:rPr>
        <w:t>：已知若干检测点坐标及某干扰源关于这些检测点的示向度，给出用交会定位法计算多边形定位区域直径（区域内任意两点距离的最大值）的算法，并回答“以定位区域直径为直径的圆能否覆盖此定位区域”。</w:t>
      </w:r>
    </w:p>
    <w:p w14:paraId="429F777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问题二</w:t>
      </w:r>
      <w:r>
        <w:rPr>
          <w:rFonts w:ascii="Times New Roman" w:hAnsi="Times New Roman" w:eastAsia="宋体"/>
          <w:b w:val="0"/>
          <w:i w:val="0"/>
          <w:sz w:val="24"/>
        </w:rPr>
        <w:t>：已知某全向干扰源在一个检测点处测得的示向度，给出第二个检测点的选择策略，以获得关于该干扰源较好的定位效果，并给出第二个检测点的候选区域。</w:t>
      </w:r>
    </w:p>
    <w:p w14:paraId="6BB6DF35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问题三</w:t>
      </w:r>
      <w:r>
        <w:rPr>
          <w:rFonts w:ascii="Times New Roman" w:hAnsi="Times New Roman" w:eastAsia="宋体"/>
          <w:b w:val="0"/>
          <w:i w:val="0"/>
          <w:sz w:val="24"/>
        </w:rPr>
        <w:t>：目标区域内干扰源均为全向源，总数在 10~16 之间但具体个数未知。派出一只机器狗从原点出发（测向机初始频道为 1），在</w:t>
      </w:r>
      <w:r>
        <w:rPr>
          <w:rFonts w:ascii="Times New Roman" w:hAnsi="Times New Roman" w:eastAsia="宋体"/>
          <w:b/>
          <w:i w:val="0"/>
          <w:sz w:val="24"/>
        </w:rPr>
        <w:t>确保所有干扰源被清除</w:t>
      </w:r>
      <w:r>
        <w:rPr>
          <w:rFonts w:ascii="Times New Roman" w:hAnsi="Times New Roman" w:eastAsia="宋体"/>
          <w:b w:val="0"/>
          <w:i w:val="0"/>
          <w:sz w:val="24"/>
        </w:rPr>
        <w:t>的前提下使完成任务的时间越短越好，制定自动搜索定位及清除策略与算法，并通过模拟器演练测试给出“被清除干扰源个数的比例”与“平均定位清除时间”两项统计值；再完成三次正式测试并按规定表格报告结果。</w:t>
      </w:r>
    </w:p>
    <w:p w14:paraId="7020590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问题四</w:t>
      </w:r>
      <w:r>
        <w:rPr>
          <w:rFonts w:ascii="Times New Roman" w:hAnsi="Times New Roman" w:eastAsia="宋体"/>
          <w:b w:val="0"/>
          <w:i w:val="0"/>
          <w:sz w:val="24"/>
        </w:rPr>
        <w:t>：目标区域中既有全向源又有定向源，总数仍为 10~16 但具体个数未知，定向源的个数与定向方向也未知，其余条件与问题三相同，请给出检测与清除的策略及算法，并同样通过演练与三次正式测试检验有效性。</w:t>
      </w:r>
    </w:p>
    <w:p w14:paraId="03AC5C17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二、问题分析</w:t>
      </w:r>
    </w:p>
    <w:p w14:paraId="6871622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（一）总体思路</w:t>
      </w:r>
    </w:p>
    <w:p w14:paraId="73D40411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四个问题构成一条</w:t>
      </w:r>
      <w:r>
        <w:rPr>
          <w:rFonts w:ascii="Times New Roman" w:hAnsi="Times New Roman" w:eastAsia="宋体"/>
          <w:b/>
          <w:i w:val="0"/>
          <w:sz w:val="24"/>
        </w:rPr>
        <w:t>由局部几何到全局调度</w:t>
      </w:r>
      <w:r>
        <w:rPr>
          <w:rFonts w:ascii="Times New Roman" w:hAnsi="Times New Roman" w:eastAsia="宋体"/>
          <w:b w:val="0"/>
          <w:i w:val="0"/>
          <w:sz w:val="24"/>
        </w:rPr>
        <w:t>的递进链条：问题一解决“两点交会能把源限制在多大范围内”的</w:t>
      </w:r>
      <w:r>
        <w:rPr>
          <w:rFonts w:ascii="Times New Roman" w:hAnsi="Times New Roman" w:eastAsia="宋体"/>
          <w:b/>
          <w:i w:val="0"/>
          <w:sz w:val="24"/>
        </w:rPr>
        <w:t>几何刻画</w:t>
      </w:r>
      <w:r>
        <w:rPr>
          <w:rFonts w:ascii="Times New Roman" w:hAnsi="Times New Roman" w:eastAsia="宋体"/>
          <w:b w:val="0"/>
          <w:i w:val="0"/>
          <w:sz w:val="24"/>
        </w:rPr>
        <w:t>问题；问题二解决“如何摆放第二个点使这个范围最小”的</w:t>
      </w:r>
      <w:r>
        <w:rPr>
          <w:rFonts w:ascii="Times New Roman" w:hAnsi="Times New Roman" w:eastAsia="宋体"/>
          <w:b/>
          <w:i w:val="0"/>
          <w:sz w:val="24"/>
        </w:rPr>
        <w:t>最优设计</w:t>
      </w:r>
      <w:r>
        <w:rPr>
          <w:rFonts w:ascii="Times New Roman" w:hAnsi="Times New Roman" w:eastAsia="宋体"/>
          <w:b w:val="0"/>
          <w:i w:val="0"/>
          <w:sz w:val="24"/>
        </w:rPr>
        <w:t>问题；问题三在“源全向”的条件下把上述局部定位能力组装成覆盖全域的搜索—清除</w:t>
      </w:r>
      <w:r>
        <w:rPr>
          <w:rFonts w:ascii="Times New Roman" w:hAnsi="Times New Roman" w:eastAsia="宋体"/>
          <w:b/>
          <w:i w:val="0"/>
          <w:sz w:val="24"/>
        </w:rPr>
        <w:t>调度</w:t>
      </w:r>
      <w:r>
        <w:rPr>
          <w:rFonts w:ascii="Times New Roman" w:hAnsi="Times New Roman" w:eastAsia="宋体"/>
          <w:b w:val="0"/>
          <w:i w:val="0"/>
          <w:sz w:val="24"/>
        </w:rPr>
        <w:t>策略；问题四则因定向源的</w:t>
      </w:r>
      <w:r>
        <w:rPr>
          <w:rFonts w:ascii="Times New Roman" w:hAnsi="Times New Roman" w:eastAsia="宋体"/>
          <w:b/>
          <w:i w:val="0"/>
          <w:sz w:val="24"/>
        </w:rPr>
        <w:t>朝向半平面</w:t>
      </w:r>
      <w:r>
        <w:rPr>
          <w:rFonts w:ascii="Times New Roman" w:hAnsi="Times New Roman" w:eastAsia="宋体"/>
          <w:b w:val="0"/>
          <w:i w:val="0"/>
          <w:sz w:val="24"/>
        </w:rPr>
        <w:t>使“面积覆盖”不再等价于“可探测”，需要在覆盖判据中增加朝向维度，从而变成一个</w:t>
      </w:r>
      <w:r>
        <w:rPr>
          <w:rFonts w:ascii="Times New Roman" w:hAnsi="Times New Roman" w:eastAsia="宋体"/>
          <w:b/>
          <w:i w:val="0"/>
          <w:sz w:val="24"/>
        </w:rPr>
        <w:t>带朝向约束的覆盖设计</w:t>
      </w:r>
      <w:r>
        <w:rPr>
          <w:rFonts w:ascii="Times New Roman" w:hAnsi="Times New Roman" w:eastAsia="宋体"/>
          <w:b w:val="0"/>
          <w:i w:val="0"/>
          <w:sz w:val="24"/>
        </w:rPr>
        <w:t>问题。</w:t>
      </w:r>
    </w:p>
    <w:p w14:paraId="3404F56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本文的求解框架为：先建立严格的</w:t>
      </w:r>
      <w:r>
        <w:rPr>
          <w:rFonts w:ascii="Times New Roman" w:hAnsi="Times New Roman" w:eastAsia="宋体"/>
          <w:b/>
          <w:i w:val="0"/>
          <w:sz w:val="24"/>
        </w:rPr>
        <w:t>几何基础</w:t>
      </w:r>
      <w:r>
        <w:rPr>
          <w:rFonts w:ascii="Times New Roman" w:hAnsi="Times New Roman" w:eastAsia="宋体"/>
          <w:b w:val="0"/>
          <w:i w:val="0"/>
          <w:sz w:val="24"/>
        </w:rPr>
        <w:t>（半平面交、旋转卡壳、最小覆盖圆），使其同时服务于问题一二的结论与问题三四的算法；再把问题三四建模为“</w:t>
      </w:r>
      <w:r>
        <w:rPr>
          <w:rFonts w:ascii="Times New Roman" w:hAnsi="Times New Roman" w:eastAsia="宋体"/>
          <w:b/>
          <w:i w:val="0"/>
          <w:sz w:val="24"/>
        </w:rPr>
        <w:t>保证性覆盖 + 在线路径规划</w:t>
      </w:r>
      <w:r>
        <w:rPr>
          <w:rFonts w:ascii="Times New Roman" w:hAnsi="Times New Roman" w:eastAsia="宋体"/>
          <w:b w:val="0"/>
          <w:i w:val="0"/>
          <w:sz w:val="24"/>
        </w:rPr>
        <w:t>”的双层结构，其中覆盖层给出“绝不漏测”的证书，路径层在证书约束下最小化行程；最后用离线高保真模拟器与大规模蒙特卡洛实验检验，并给出</w:t>
      </w:r>
      <w:r>
        <w:rPr>
          <w:rFonts w:ascii="Times New Roman" w:hAnsi="Times New Roman" w:eastAsia="宋体"/>
          <w:b/>
          <w:i w:val="0"/>
          <w:sz w:val="24"/>
        </w:rPr>
        <w:t>最优性分析</w:t>
      </w:r>
      <w:r>
        <w:rPr>
          <w:rFonts w:ascii="Times New Roman" w:hAnsi="Times New Roman" w:eastAsia="宋体"/>
          <w:b w:val="0"/>
          <w:i w:val="0"/>
          <w:sz w:val="24"/>
        </w:rPr>
        <w:t>说明策略与理论下界的差距。</w:t>
      </w:r>
    </w:p>
    <w:p w14:paraId="7D2E353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（二）问题一分析</w:t>
      </w:r>
    </w:p>
    <w:p w14:paraId="694BB371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示向度存在 ±1° 误差，因此单个检测点只能给出“源位于一条扇形夹角 2° 的射线扇区”这一信息。多个检测点的扇区</w:t>
      </w:r>
      <w:r>
        <w:rPr>
          <w:rFonts w:ascii="Times New Roman" w:hAnsi="Times New Roman" w:eastAsia="宋体"/>
          <w:b/>
          <w:i w:val="0"/>
          <w:sz w:val="24"/>
        </w:rPr>
        <w:t>求交</w:t>
      </w:r>
      <w:r>
        <w:rPr>
          <w:rFonts w:ascii="Times New Roman" w:hAnsi="Times New Roman" w:eastAsia="宋体"/>
          <w:b w:val="0"/>
          <w:i w:val="0"/>
          <w:sz w:val="24"/>
        </w:rPr>
        <w:t>即得定位区域。由于每个扇区是两个半平面的交，整体定位区域是若干半平面的交，故必然是</w:t>
      </w:r>
      <w:r>
        <w:rPr>
          <w:rFonts w:ascii="Times New Roman" w:hAnsi="Times New Roman" w:eastAsia="宋体"/>
          <w:b/>
          <w:i w:val="0"/>
          <w:sz w:val="24"/>
        </w:rPr>
        <w:t>凸多边形</w:t>
      </w:r>
      <w:r>
        <w:rPr>
          <w:rFonts w:ascii="Times New Roman" w:hAnsi="Times New Roman" w:eastAsia="宋体"/>
          <w:b w:val="0"/>
          <w:i w:val="0"/>
          <w:sz w:val="24"/>
        </w:rPr>
        <w:t>（可能是四边形、三角形，极端情形下为空）。求直径需在凸多边形上做，直接用两两顶点距离是 O(n²)；但凸多边形直径可由</w:t>
      </w:r>
      <w:r>
        <w:rPr>
          <w:rFonts w:ascii="Times New Roman" w:hAnsi="Times New Roman" w:eastAsia="宋体"/>
          <w:b/>
          <w:i w:val="0"/>
          <w:sz w:val="24"/>
        </w:rPr>
        <w:t>旋转卡壳</w:t>
      </w:r>
      <w:r>
        <w:rPr>
          <w:rFonts w:ascii="Times New Roman" w:hAnsi="Times New Roman" w:eastAsia="宋体"/>
          <w:b w:val="0"/>
          <w:i w:val="0"/>
          <w:sz w:val="24"/>
        </w:rPr>
        <w:t>在 O(n) 内求出（对踵点对），更稳健。至于“以直径为直径的圆是否覆盖”，关键是判别该圆的</w:t>
      </w:r>
      <w:r>
        <w:rPr>
          <w:rFonts w:ascii="Times New Roman" w:hAnsi="Times New Roman" w:eastAsia="宋体"/>
          <w:b/>
          <w:i w:val="0"/>
          <w:sz w:val="24"/>
        </w:rPr>
        <w:t>圆心在中点、半径取半</w:t>
      </w:r>
      <w:r>
        <w:rPr>
          <w:rFonts w:ascii="Times New Roman" w:hAnsi="Times New Roman" w:eastAsia="宋体"/>
          <w:b w:val="0"/>
          <w:i w:val="0"/>
          <w:sz w:val="24"/>
        </w:rPr>
        <w:t>，其是否包含全部顶点——由 Thales 定理，(A−C)·(B−C) ≤ 0 等价于 A、B 都在以 AB 为直径的圆内，故只需逐顶点判定，且因圆为凸集，顶点在圆内即整个凸多边形在圆内。该判据给出</w:t>
      </w:r>
      <w:r>
        <w:rPr>
          <w:rFonts w:ascii="Times New Roman" w:hAnsi="Times New Roman" w:eastAsia="宋体"/>
          <w:b/>
          <w:i w:val="0"/>
          <w:sz w:val="24"/>
        </w:rPr>
        <w:t>充分必要</w:t>
      </w:r>
      <w:r>
        <w:rPr>
          <w:rFonts w:ascii="Times New Roman" w:hAnsi="Times New Roman" w:eastAsia="宋体"/>
          <w:b w:val="0"/>
          <w:i w:val="0"/>
          <w:sz w:val="24"/>
        </w:rPr>
        <w:t>的判定，并能定位反例（锐角三角形）。</w:t>
      </w:r>
    </w:p>
    <w:p w14:paraId="02AF383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（三）问题二分析</w:t>
      </w:r>
    </w:p>
    <w:p w14:paraId="068A0008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定位精度可用定位区域的</w:t>
      </w:r>
      <w:r>
        <w:rPr>
          <w:rFonts w:ascii="Times New Roman" w:hAnsi="Times New Roman" w:eastAsia="宋体"/>
          <w:b/>
          <w:i w:val="0"/>
          <w:sz w:val="24"/>
        </w:rPr>
        <w:t>面积</w:t>
      </w:r>
      <w:r>
        <w:rPr>
          <w:rFonts w:ascii="Times New Roman" w:hAnsi="Times New Roman" w:eastAsia="宋体"/>
          <w:b w:val="0"/>
          <w:i w:val="0"/>
          <w:sz w:val="24"/>
        </w:rPr>
        <w:t>或</w:t>
      </w:r>
      <w:r>
        <w:rPr>
          <w:rFonts w:ascii="Times New Roman" w:hAnsi="Times New Roman" w:eastAsia="宋体"/>
          <w:b/>
          <w:i w:val="0"/>
          <w:sz w:val="24"/>
        </w:rPr>
        <w:t>最小覆盖圆半径</w:t>
      </w:r>
      <w:r>
        <w:rPr>
          <w:rFonts w:ascii="Times New Roman" w:hAnsi="Times New Roman" w:eastAsia="宋体"/>
          <w:b w:val="0"/>
          <w:i w:val="0"/>
          <w:sz w:val="24"/>
        </w:rPr>
        <w:t>度量，二者都与“两站基线长度 b”和“交会角 θ”有关：b 太小则两站几何相近、方向信息冗余；θ 太接近 180° 或太小则两射线近乎平行，交会区域被拉成细长条。因此存在最优的 b 与 θ。注意到“源到第一检测点的距离 d₁”是已知信息（由第一条示向度只能得到方向，但结合 r_eff 与区域半径可给出范围），本文以 d₁ 为尺度做归一化，把第二点选择化为“在以第一点为极点的极坐标中优化 (b, θ)”的问题，并用 Thales 圆给出</w:t>
      </w:r>
      <w:r>
        <w:rPr>
          <w:rFonts w:ascii="Times New Roman" w:hAnsi="Times New Roman" w:eastAsia="宋体"/>
          <w:b/>
          <w:i w:val="0"/>
          <w:sz w:val="24"/>
        </w:rPr>
        <w:t>几何可实现性约束</w:t>
      </w:r>
      <w:r>
        <w:rPr>
          <w:rFonts w:ascii="Times New Roman" w:hAnsi="Times New Roman" w:eastAsia="宋体"/>
          <w:b w:val="0"/>
          <w:i w:val="0"/>
          <w:sz w:val="24"/>
        </w:rPr>
        <w:t>（第二点必须落在使源可被看到的区域内），从而得到解析最优解与候选区域（可行弧）。</w:t>
      </w:r>
    </w:p>
    <w:p w14:paraId="66732A0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（四）问题三分析</w:t>
      </w:r>
    </w:p>
    <w:p w14:paraId="5C2C600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问题三的困难在于</w:t>
      </w:r>
      <w:r>
        <w:rPr>
          <w:rFonts w:ascii="Times New Roman" w:hAnsi="Times New Roman" w:eastAsia="宋体"/>
          <w:b/>
          <w:i w:val="0"/>
          <w:sz w:val="24"/>
        </w:rPr>
        <w:t>两件事必须同时做</w:t>
      </w:r>
      <w:r>
        <w:rPr>
          <w:rFonts w:ascii="Times New Roman" w:hAnsi="Times New Roman" w:eastAsia="宋体"/>
          <w:b w:val="0"/>
          <w:i w:val="0"/>
          <w:sz w:val="24"/>
        </w:rPr>
        <w:t>：既要不漏掉任何一个源（否则不满足“确保所有干扰源被清除”），又要让总时间尽量短。而“检测到源”要求机器狗走到源的有效接收半径之内，这就把“搜索”与“移动”死死绑在一起。因此本文不采用“先固定布点网格全部测一遍、再统一清除”的两段式做法，而是把</w:t>
      </w:r>
      <w:r>
        <w:rPr>
          <w:rFonts w:ascii="Times New Roman" w:hAnsi="Times New Roman" w:eastAsia="宋体"/>
          <w:b/>
          <w:i w:val="0"/>
          <w:sz w:val="24"/>
        </w:rPr>
        <w:t>探测覆盖</w:t>
      </w:r>
      <w:r>
        <w:rPr>
          <w:rFonts w:ascii="Times New Roman" w:hAnsi="Times New Roman" w:eastAsia="宋体"/>
          <w:b w:val="0"/>
          <w:i w:val="0"/>
          <w:sz w:val="24"/>
        </w:rPr>
        <w:t>与</w:t>
      </w:r>
      <w:r>
        <w:rPr>
          <w:rFonts w:ascii="Times New Roman" w:hAnsi="Times New Roman" w:eastAsia="宋体"/>
          <w:b/>
          <w:i w:val="0"/>
          <w:sz w:val="24"/>
        </w:rPr>
        <w:t>清除行程</w:t>
      </w:r>
      <w:r>
        <w:rPr>
          <w:rFonts w:ascii="Times New Roman" w:hAnsi="Times New Roman" w:eastAsia="宋体"/>
          <w:b w:val="0"/>
          <w:i w:val="0"/>
          <w:sz w:val="24"/>
        </w:rPr>
        <w:t>合并成同一条路线：先设计一个</w:t>
      </w:r>
      <w:r>
        <w:rPr>
          <w:rFonts w:ascii="Times New Roman" w:hAnsi="Times New Roman" w:eastAsia="宋体"/>
          <w:b/>
          <w:i w:val="0"/>
          <w:sz w:val="24"/>
        </w:rPr>
        <w:t>保证性覆盖集</w:t>
      </w:r>
      <w:r>
        <w:rPr>
          <w:rFonts w:ascii="Times New Roman" w:hAnsi="Times New Roman" w:eastAsia="宋体"/>
          <w:b w:val="0"/>
          <w:i w:val="0"/>
          <w:sz w:val="24"/>
        </w:rPr>
        <w:t>（无论源在哪里都至少被其中一点看到），再把已经定位的源按“最便宜插入”排进该路线的剩余路段，使“去清除”的行程同时承担“继续覆盖”的职责。这样既保留了 100% 不漏测的保证，又比两段式节省了约 7.4 km 的折返。</w:t>
      </w:r>
    </w:p>
    <w:p w14:paraId="21657F31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（五）问题四分析</w:t>
      </w:r>
    </w:p>
    <w:p w14:paraId="1483A142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定向源只在“定向方向 ±90°”的半平面内辐射信号，因此“检测点距源不超过 r_eff”只是必要条件，还须“检测点位于源的朝向半平面内”。这使问题三的覆盖判据失效：</w:t>
      </w:r>
      <w:r>
        <w:rPr>
          <w:rFonts w:ascii="Times New Roman" w:hAnsi="Times New Roman" w:eastAsia="宋体"/>
          <w:b/>
          <w:i w:val="0"/>
          <w:sz w:val="24"/>
        </w:rPr>
        <w:t>面积上完全覆盖并不保证可见</w:t>
      </w:r>
      <w:r>
        <w:rPr>
          <w:rFonts w:ascii="Times New Roman" w:hAnsi="Times New Roman" w:eastAsia="宋体"/>
          <w:b w:val="0"/>
          <w:i w:val="0"/>
          <w:sz w:val="24"/>
        </w:rPr>
        <w:t>。本文证明其严格等价条件为“对该点近旁（距离不超过 R_min）的检测点集，其相对该点的</w:t>
      </w:r>
      <w:r>
        <w:rPr>
          <w:rFonts w:ascii="Times New Roman" w:hAnsi="Times New Roman" w:eastAsia="宋体"/>
          <w:b/>
          <w:i w:val="0"/>
          <w:sz w:val="24"/>
        </w:rPr>
        <w:t>最大方位角隙 &lt; 180°</w:t>
      </w:r>
      <w:r>
        <w:rPr>
          <w:rFonts w:ascii="Times New Roman" w:hAnsi="Times New Roman" w:eastAsia="宋体"/>
          <w:b w:val="0"/>
          <w:i w:val="0"/>
          <w:sz w:val="24"/>
        </w:rPr>
        <w:t>”。据此可以设计带</w:t>
      </w:r>
      <w:r>
        <w:rPr>
          <w:rFonts w:ascii="Times New Roman" w:hAnsi="Times New Roman" w:eastAsia="宋体"/>
          <w:b/>
          <w:i w:val="0"/>
          <w:sz w:val="24"/>
        </w:rPr>
        <w:t>充要证书</w:t>
      </w:r>
      <w:r>
        <w:rPr>
          <w:rFonts w:ascii="Times New Roman" w:hAnsi="Times New Roman" w:eastAsia="宋体"/>
          <w:b w:val="0"/>
          <w:i w:val="0"/>
          <w:sz w:val="24"/>
        </w:rPr>
        <w:t>的定向安全网，从而在问题四中同样保持“零漏测”。难点随之变为：为满足该角隙条件，网点的巡游长度必然显著增长，而定向源“只在半平面内可见”又使发现时刻分散，两者共同抬高了时间下限。</w:t>
      </w:r>
    </w:p>
    <w:p w14:paraId="11C9B5F4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三、模型假设</w:t>
      </w:r>
    </w:p>
    <w:p w14:paraId="7B4C2CED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结合题目正文与附件给出的规则，本文做出如下假设，并保证全部假设与模拟器行为一致：</w:t>
      </w:r>
    </w:p>
    <w:p w14:paraId="3450A4B7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1. 干扰源位置在测试期间固定不变，且每个频道至多对应一个干扰源；同一频道被清除后该频道不再有信号。</w:t>
      </w:r>
    </w:p>
    <w:p w14:paraId="73ACAB27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2. 信号场强只随距离衰减、与方位无关；有效接收半径 r_eff ∈ [1000, 1500] m 且各源独立取值。</w:t>
      </w:r>
    </w:p>
    <w:p w14:paraId="407FBC61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3. 定向源的定向方向恒定，有效覆盖角度恰为定向方向两侧各 90°（含边界）；清除动作与朝向无关，只要清除点与源距离不超过 20 m 即成功。</w:t>
      </w:r>
    </w:p>
    <w:p w14:paraId="03955467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4. 测向误差在 [−1°, 1°] 内且“同一地点固定”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[4]</w:t>
      </w:r>
      <w:r>
        <w:rPr>
          <w:rFonts w:ascii="Times New Roman" w:hAnsi="Times New Roman" w:eastAsia="宋体"/>
          <w:b w:val="0"/>
          <w:i w:val="0"/>
          <w:sz w:val="24"/>
        </w:rPr>
        <w:t>——重复在同一位置检测不会改变读数，因此本文用“多地点交会”而非“同点重复测量”来提高精度。</w:t>
      </w:r>
    </w:p>
    <w:p w14:paraId="6EA63757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5. 移动沿直线进行、速度为 5 m/s，移动耗时等于两点直线距离除以 5；相邻两频道切换耗时 1 s；/clear 不切换测向机频道。</w:t>
      </w:r>
    </w:p>
    <w:p w14:paraId="3A6C78D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6. 机器狗在原点 (0,0) 出发，测向机初始频道为 1，且检测在机器狗静止时进行。</w:t>
      </w:r>
    </w:p>
    <w:p w14:paraId="646F2148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7. 目标区域内干扰源总数 N ∈ [10, 16] 且未知，程序只能依据检测与清除结果自行推断。</w:t>
      </w:r>
    </w:p>
    <w:p w14:paraId="1862DAA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8. 虚拟时间上限 360000 s、/enter 后程序运行现实时间上限 1200 s，两者以较早到达者为准；本文假定程序运行时间充裕，但仍在实现中读取 /enter 返回的remaining_real_duration_s 并预留收尾余量。</w:t>
      </w:r>
    </w:p>
    <w:p w14:paraId="5396D0CA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四、符号说明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1701"/>
        <w:gridCol w:w="5102"/>
        <w:gridCol w:w="1417"/>
      </w:tblGrid>
      <w:tr w14:paraId="1B9E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313A9BD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符号</w:t>
            </w:r>
          </w:p>
        </w:tc>
        <w:tc>
          <w:tcPr>
            <w:tcW w:w="5102" w:type="dxa"/>
          </w:tcPr>
          <w:p w14:paraId="4FE1C33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含义</w:t>
            </w:r>
          </w:p>
        </w:tc>
        <w:tc>
          <w:tcPr>
            <w:tcW w:w="1417" w:type="dxa"/>
          </w:tcPr>
          <w:p w14:paraId="4938DD4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单位</w:t>
            </w:r>
          </w:p>
        </w:tc>
      </w:tr>
      <w:tr w14:paraId="30F4C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5765FEE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</w:t>
            </w:r>
          </w:p>
        </w:tc>
        <w:tc>
          <w:tcPr>
            <w:tcW w:w="5102" w:type="dxa"/>
          </w:tcPr>
          <w:p w14:paraId="418ACF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干扰源（真值位置向量）</w:t>
            </w:r>
          </w:p>
        </w:tc>
        <w:tc>
          <w:tcPr>
            <w:tcW w:w="1417" w:type="dxa"/>
          </w:tcPr>
          <w:p w14:paraId="7919BE4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56BEB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280CF3C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S_i</w:t>
            </w:r>
          </w:p>
        </w:tc>
        <w:tc>
          <w:tcPr>
            <w:tcW w:w="5102" w:type="dxa"/>
          </w:tcPr>
          <w:p w14:paraId="435B991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i 个检测点坐标</w:t>
            </w:r>
          </w:p>
        </w:tc>
        <w:tc>
          <w:tcPr>
            <w:tcW w:w="1417" w:type="dxa"/>
          </w:tcPr>
          <w:p w14:paraId="34C669A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</w:t>
            </w:r>
          </w:p>
        </w:tc>
      </w:tr>
      <w:tr w14:paraId="6706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6C5DF3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d_i</w:t>
            </w:r>
          </w:p>
        </w:tc>
        <w:tc>
          <w:tcPr>
            <w:tcW w:w="5102" w:type="dxa"/>
          </w:tcPr>
          <w:p w14:paraId="3B8050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检测点 S_i 到源的距离 |S_i − G|</w:t>
            </w:r>
          </w:p>
        </w:tc>
        <w:tc>
          <w:tcPr>
            <w:tcW w:w="1417" w:type="dxa"/>
          </w:tcPr>
          <w:p w14:paraId="6640AE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</w:t>
            </w:r>
          </w:p>
        </w:tc>
      </w:tr>
      <w:tr w14:paraId="5688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48B893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θ_i</w:t>
            </w:r>
          </w:p>
        </w:tc>
        <w:tc>
          <w:tcPr>
            <w:tcW w:w="5102" w:type="dxa"/>
          </w:tcPr>
          <w:p w14:paraId="2591946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在 S_i 处测得的示向度（方位角，逆时针为正）</w:t>
            </w:r>
          </w:p>
        </w:tc>
        <w:tc>
          <w:tcPr>
            <w:tcW w:w="1417" w:type="dxa"/>
          </w:tcPr>
          <w:p w14:paraId="01B6B3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°</w:t>
            </w:r>
          </w:p>
        </w:tc>
      </w:tr>
      <w:tr w14:paraId="4FCD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63392C6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ε</w:t>
            </w:r>
          </w:p>
        </w:tc>
        <w:tc>
          <w:tcPr>
            <w:tcW w:w="5102" w:type="dxa"/>
          </w:tcPr>
          <w:p w14:paraId="464E6C3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示向度误差，ε ∈ [−1°, 1°]</w:t>
            </w:r>
          </w:p>
        </w:tc>
        <w:tc>
          <w:tcPr>
            <w:tcW w:w="1417" w:type="dxa"/>
          </w:tcPr>
          <w:p w14:paraId="183567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°</w:t>
            </w:r>
          </w:p>
        </w:tc>
      </w:tr>
      <w:tr w14:paraId="04860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39532C6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R_min / R_max</w:t>
            </w:r>
          </w:p>
        </w:tc>
        <w:tc>
          <w:tcPr>
            <w:tcW w:w="5102" w:type="dxa"/>
          </w:tcPr>
          <w:p w14:paraId="0B72A33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有效接收半径的下界与上界（1000 / 1500）</w:t>
            </w:r>
          </w:p>
        </w:tc>
        <w:tc>
          <w:tcPr>
            <w:tcW w:w="1417" w:type="dxa"/>
          </w:tcPr>
          <w:p w14:paraId="0B06AC7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</w:t>
            </w:r>
          </w:p>
        </w:tc>
      </w:tr>
      <w:tr w14:paraId="3D898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553B856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</w:t>
            </w:r>
          </w:p>
        </w:tc>
        <w:tc>
          <w:tcPr>
            <w:tcW w:w="5102" w:type="dxa"/>
          </w:tcPr>
          <w:p w14:paraId="468EC06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交会定位区域（半平面交所得凸多边形）</w:t>
            </w:r>
          </w:p>
        </w:tc>
        <w:tc>
          <w:tcPr>
            <w:tcW w:w="1417" w:type="dxa"/>
          </w:tcPr>
          <w:p w14:paraId="6BEB12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798D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0326735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D(P)</w:t>
            </w:r>
          </w:p>
        </w:tc>
        <w:tc>
          <w:tcPr>
            <w:tcW w:w="5102" w:type="dxa"/>
          </w:tcPr>
          <w:p w14:paraId="618F58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定位区域直径，即区域内两点距离的最大值</w:t>
            </w:r>
          </w:p>
        </w:tc>
        <w:tc>
          <w:tcPr>
            <w:tcW w:w="1417" w:type="dxa"/>
          </w:tcPr>
          <w:p w14:paraId="6A13E29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</w:t>
            </w:r>
          </w:p>
        </w:tc>
      </w:tr>
      <w:tr w14:paraId="304D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654494F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</w:t>
            </w:r>
          </w:p>
        </w:tc>
        <w:tc>
          <w:tcPr>
            <w:tcW w:w="5102" w:type="dxa"/>
          </w:tcPr>
          <w:p w14:paraId="74BBED1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两检测点间的基线长度</w:t>
            </w:r>
          </w:p>
        </w:tc>
        <w:tc>
          <w:tcPr>
            <w:tcW w:w="1417" w:type="dxa"/>
          </w:tcPr>
          <w:p w14:paraId="26420B2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</w:t>
            </w:r>
          </w:p>
        </w:tc>
      </w:tr>
      <w:tr w14:paraId="1A3C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58A644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θ</w:t>
            </w:r>
          </w:p>
        </w:tc>
        <w:tc>
          <w:tcPr>
            <w:tcW w:w="5102" w:type="dxa"/>
          </w:tcPr>
          <w:p w14:paraId="517D67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两站交会角（两示向度方向的夹角）</w:t>
            </w:r>
          </w:p>
        </w:tc>
        <w:tc>
          <w:tcPr>
            <w:tcW w:w="1417" w:type="dxa"/>
          </w:tcPr>
          <w:p w14:paraId="4C2D599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°</w:t>
            </w:r>
          </w:p>
        </w:tc>
      </w:tr>
      <w:tr w14:paraId="049E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200F58C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r_eff</w:t>
            </w:r>
          </w:p>
        </w:tc>
        <w:tc>
          <w:tcPr>
            <w:tcW w:w="5102" w:type="dxa"/>
          </w:tcPr>
          <w:p w14:paraId="5756BBC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某干扰源的有效接收半径</w:t>
            </w:r>
          </w:p>
        </w:tc>
        <w:tc>
          <w:tcPr>
            <w:tcW w:w="1417" w:type="dxa"/>
          </w:tcPr>
          <w:p w14:paraId="0272CA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</w:t>
            </w:r>
          </w:p>
        </w:tc>
      </w:tr>
      <w:tr w14:paraId="114F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447E20B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</w:t>
            </w:r>
          </w:p>
        </w:tc>
        <w:tc>
          <w:tcPr>
            <w:tcW w:w="5102" w:type="dxa"/>
          </w:tcPr>
          <w:p w14:paraId="5979E2D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干扰源总数（未知，10~16）</w:t>
            </w:r>
          </w:p>
        </w:tc>
        <w:tc>
          <w:tcPr>
            <w:tcW w:w="1417" w:type="dxa"/>
          </w:tcPr>
          <w:p w14:paraId="405BF21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个</w:t>
            </w:r>
          </w:p>
        </w:tc>
      </w:tr>
      <w:tr w14:paraId="20AD1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7EB0992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ρ</w:t>
            </w:r>
          </w:p>
        </w:tc>
        <w:tc>
          <w:tcPr>
            <w:tcW w:w="5102" w:type="dxa"/>
          </w:tcPr>
          <w:p w14:paraId="741C4AC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清除比例 ρ = 已清除源数 / N</w:t>
            </w:r>
          </w:p>
        </w:tc>
        <w:tc>
          <w:tcPr>
            <w:tcW w:w="1417" w:type="dxa"/>
          </w:tcPr>
          <w:p w14:paraId="3D6E88E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0BB8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6455B19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</w:t>
            </w:r>
          </w:p>
        </w:tc>
        <w:tc>
          <w:tcPr>
            <w:tcW w:w="5102" w:type="dxa"/>
          </w:tcPr>
          <w:p w14:paraId="7F8C13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定位清除总时间（含移动、切换、检测、精确定位与清除）</w:t>
            </w:r>
          </w:p>
        </w:tc>
        <w:tc>
          <w:tcPr>
            <w:tcW w:w="1417" w:type="dxa"/>
          </w:tcPr>
          <w:p w14:paraId="0F13D4B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</w:t>
            </w:r>
          </w:p>
        </w:tc>
      </w:tr>
      <w:tr w14:paraId="3156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4C3BD1F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T̄</w:t>
            </w:r>
          </w:p>
        </w:tc>
        <w:tc>
          <w:tcPr>
            <w:tcW w:w="5102" w:type="dxa"/>
          </w:tcPr>
          <w:p w14:paraId="0ED5CA2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平均定位清除时间 T̄ = T / 已清除源数</w:t>
            </w:r>
          </w:p>
        </w:tc>
        <w:tc>
          <w:tcPr>
            <w:tcW w:w="1417" w:type="dxa"/>
          </w:tcPr>
          <w:p w14:paraId="73582E4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s/个</w:t>
            </w:r>
          </w:p>
        </w:tc>
      </w:tr>
      <w:tr w14:paraId="6EC45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60F63F1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</w:t>
            </w:r>
          </w:p>
        </w:tc>
        <w:tc>
          <w:tcPr>
            <w:tcW w:w="5102" w:type="dxa"/>
          </w:tcPr>
          <w:p w14:paraId="2269A7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覆盖环绕原点半径</w:t>
            </w:r>
          </w:p>
        </w:tc>
        <w:tc>
          <w:tcPr>
            <w:tcW w:w="1417" w:type="dxa"/>
          </w:tcPr>
          <w:p w14:paraId="1501259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</w:t>
            </w:r>
          </w:p>
        </w:tc>
      </w:tr>
      <w:tr w14:paraId="132B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79556CC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</w:t>
            </w:r>
          </w:p>
        </w:tc>
        <w:tc>
          <w:tcPr>
            <w:tcW w:w="5102" w:type="dxa"/>
          </w:tcPr>
          <w:p w14:paraId="5281C04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巡游路径长度</w:t>
            </w:r>
          </w:p>
        </w:tc>
        <w:tc>
          <w:tcPr>
            <w:tcW w:w="1417" w:type="dxa"/>
          </w:tcPr>
          <w:p w14:paraId="6C6F114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</w:t>
            </w:r>
          </w:p>
        </w:tc>
      </w:tr>
      <w:tr w14:paraId="46F7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18616DE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Δ</w:t>
            </w:r>
          </w:p>
        </w:tc>
        <w:tc>
          <w:tcPr>
            <w:tcW w:w="5102" w:type="dxa"/>
          </w:tcPr>
          <w:p w14:paraId="1DB67A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最便宜插入的绕行增量</w:t>
            </w:r>
          </w:p>
        </w:tc>
        <w:tc>
          <w:tcPr>
            <w:tcW w:w="1417" w:type="dxa"/>
          </w:tcPr>
          <w:p w14:paraId="575DEF5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</w:t>
            </w:r>
          </w:p>
        </w:tc>
      </w:tr>
      <w:tr w14:paraId="65C9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03E8CFE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u</w:t>
            </w:r>
          </w:p>
        </w:tc>
        <w:tc>
          <w:tcPr>
            <w:tcW w:w="5102" w:type="dxa"/>
          </w:tcPr>
          <w:p w14:paraId="216160E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定向源的定向方向单位向量</w:t>
            </w:r>
          </w:p>
        </w:tc>
        <w:tc>
          <w:tcPr>
            <w:tcW w:w="1417" w:type="dxa"/>
          </w:tcPr>
          <w:p w14:paraId="6B34BF1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3143A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47E8E18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</w:t>
            </w:r>
          </w:p>
        </w:tc>
        <w:tc>
          <w:tcPr>
            <w:tcW w:w="5102" w:type="dxa"/>
          </w:tcPr>
          <w:p w14:paraId="765162A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某频道已获得的示向度集合</w:t>
            </w:r>
          </w:p>
        </w:tc>
        <w:tc>
          <w:tcPr>
            <w:tcW w:w="1417" w:type="dxa"/>
          </w:tcPr>
          <w:p w14:paraId="53EC074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71C7A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701" w:type="dxa"/>
          </w:tcPr>
          <w:p w14:paraId="63A807F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ψ</w:t>
            </w:r>
          </w:p>
        </w:tc>
        <w:tc>
          <w:tcPr>
            <w:tcW w:w="5102" w:type="dxa"/>
          </w:tcPr>
          <w:p w14:paraId="347CD55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近旁点集相对某点的最大方位角隙</w:t>
            </w:r>
          </w:p>
        </w:tc>
        <w:tc>
          <w:tcPr>
            <w:tcW w:w="1417" w:type="dxa"/>
          </w:tcPr>
          <w:p w14:paraId="233456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°</w:t>
            </w:r>
          </w:p>
        </w:tc>
      </w:tr>
    </w:tbl>
    <w:p w14:paraId="2F5C0100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  符号说明</w:t>
      </w:r>
    </w:p>
    <w:p w14:paraId="2650EFAF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五、问题一：交会定位区域的直径计算与覆盖性判定</w:t>
      </w:r>
    </w:p>
    <w:p w14:paraId="12499A70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（一）定位区域的几何刻画</w:t>
      </w:r>
    </w:p>
    <w:p w14:paraId="5ADED22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设检测点为 S_i，测得示向度 θ_i，误差 ε_i ∈ [−1°, 1°]。由示向度定义，真实方位角为 θ_i + ε_i，故源 G 必须位于以 S_i 为顶点、以 θ_i − 1° 与 θ_i + 1° 为边界的两条射线所夹的</w:t>
      </w:r>
      <w:r>
        <w:rPr>
          <w:rFonts w:ascii="Times New Roman" w:hAnsi="Times New Roman" w:eastAsia="宋体"/>
          <w:b/>
          <w:i w:val="0"/>
          <w:sz w:val="24"/>
        </w:rPr>
        <w:t>楔形扇区</w:t>
      </w:r>
      <w:r>
        <w:rPr>
          <w:rFonts w:ascii="Times New Roman" w:hAnsi="Times New Roman" w:eastAsia="宋体"/>
          <w:b w:val="0"/>
          <w:i w:val="0"/>
          <w:sz w:val="24"/>
        </w:rPr>
        <w:t>内。记方向单位向量 u(φ) = (cos φ, sin φ)，则该条件等价于两个线性不等式：</w:t>
      </w:r>
    </w:p>
    <w:p w14:paraId="57F534F2"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(G − S_i) × u(θ_i − 1°) ≥ 0 且  (G − S_i) × u(θ_i + 1°) ≤ 0，其中 × 为二维叉积（z 分量）。</w:t>
      </w:r>
    </w:p>
    <w:p w14:paraId="495BCC6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每个不等式是一个</w:t>
      </w:r>
      <w:r>
        <w:rPr>
          <w:rFonts w:ascii="Times New Roman" w:hAnsi="Times New Roman" w:eastAsia="宋体"/>
          <w:b/>
          <w:i w:val="0"/>
          <w:sz w:val="24"/>
        </w:rPr>
        <w:t>闭半平面</w:t>
      </w:r>
      <w:r>
        <w:rPr>
          <w:rFonts w:ascii="Times New Roman" w:hAnsi="Times New Roman" w:eastAsia="宋体"/>
          <w:b w:val="0"/>
          <w:i w:val="0"/>
          <w:sz w:val="24"/>
        </w:rPr>
        <w:t>。因此 m 个检测点给出的定位区域是 2m 个半平面的交集：</w:t>
      </w:r>
    </w:p>
    <w:p w14:paraId="3C717442"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P = { G : A G ≤ c }，其中 A 的每一行来自一个半平面的法向量。</w:t>
      </w:r>
    </w:p>
    <w:p w14:paraId="2DA60DD2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1（凸性）</w:t>
      </w:r>
      <w:r>
        <w:rPr>
          <w:rFonts w:ascii="Times New Roman" w:hAnsi="Times New Roman" w:eastAsia="宋体"/>
          <w:b w:val="0"/>
          <w:i w:val="0"/>
          <w:sz w:val="24"/>
        </w:rPr>
        <w:t>：P 若非空，必为</w:t>
      </w:r>
      <w:r>
        <w:rPr>
          <w:rFonts w:ascii="Times New Roman" w:hAnsi="Times New Roman" w:eastAsia="宋体"/>
          <w:b/>
          <w:i w:val="0"/>
          <w:sz w:val="24"/>
        </w:rPr>
        <w:t>凸多边形</w:t>
      </w:r>
      <w:r>
        <w:rPr>
          <w:rFonts w:ascii="Times New Roman" w:hAnsi="Times New Roman" w:eastAsia="宋体"/>
          <w:b w:val="0"/>
          <w:i w:val="0"/>
          <w:sz w:val="24"/>
        </w:rPr>
        <w:t>（有界时）。证明：半平面是凸集，凸集之交仍为凸集；又因所有检测点位于有界区域附近、射线方向各不相同，交集通常有界。凸性保证了后续“顶点在圆内 ⇒ 整个区域在圆内”的推理成立。</w:t>
      </w:r>
    </w:p>
    <w:p w14:paraId="0D48365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2（顶点即极值）</w:t>
      </w:r>
      <w:r>
        <w:rPr>
          <w:rFonts w:ascii="Times New Roman" w:hAnsi="Times New Roman" w:eastAsia="宋体"/>
          <w:b w:val="0"/>
          <w:i w:val="0"/>
          <w:sz w:val="24"/>
        </w:rPr>
        <w:t>：凸多边形的直径必在</w:t>
      </w:r>
      <w:r>
        <w:rPr>
          <w:rFonts w:ascii="Times New Roman" w:hAnsi="Times New Roman" w:eastAsia="宋体"/>
          <w:b/>
          <w:i w:val="0"/>
          <w:sz w:val="24"/>
        </w:rPr>
        <w:t>顶点之间</w:t>
      </w:r>
      <w:r>
        <w:rPr>
          <w:rFonts w:ascii="Times New Roman" w:hAnsi="Times New Roman" w:eastAsia="宋体"/>
          <w:b w:val="0"/>
          <w:i w:val="0"/>
          <w:sz w:val="24"/>
        </w:rPr>
        <w:t>取得。证明：对任意两点 p, q ∈ P，固定 p 时距离函数 |p − x| 是凸函数，其在多面体上的最大值必在顶点取得；再对 p 同样推理即得。该命题把“连续区域的直径”化为“有限顶点集的最大距离”，是算法可行的前提。</w:t>
      </w:r>
    </w:p>
    <w:p w14:paraId="43A400E1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（二）算法设计</w:t>
      </w:r>
    </w:p>
    <w:p w14:paraId="19293FD7">
      <w:pPr>
        <w:keepNext/>
        <w:spacing w:before="4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1. 半平面裁剪构造定位区域</w:t>
      </w:r>
    </w:p>
    <w:p w14:paraId="6F4DEA7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采用 </w:t>
      </w:r>
      <w:r>
        <w:rPr>
          <w:rFonts w:ascii="Times New Roman" w:hAnsi="Times New Roman" w:eastAsia="宋体"/>
          <w:b/>
          <w:i w:val="0"/>
          <w:sz w:val="24"/>
        </w:rPr>
        <w:t>Sutherland–Hodgman 裁剪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[5]</w:t>
      </w:r>
      <w:r>
        <w:rPr>
          <w:rFonts w:ascii="Times New Roman" w:hAnsi="Times New Roman" w:eastAsia="宋体"/>
          <w:b w:val="0"/>
          <w:i w:val="0"/>
          <w:sz w:val="24"/>
        </w:rPr>
        <w:t>：以覆盖全域的大矩形为初始多边形，逐一半平面裁剪（保留位于半平面内侧的顶点，并在跨越边界的边上求交点）。每个半平面 O(n) 时间，2m 个半平面共 O(mn)。裁剪后可对顶点做共线点剔除，得到最小顶点表示。</w:t>
      </w:r>
    </w:p>
    <w:p w14:paraId="0E6BC992">
      <w:pPr>
        <w:keepNext/>
        <w:spacing w:before="4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2. 旋转卡壳求直径</w:t>
      </w:r>
    </w:p>
    <w:p w14:paraId="3DA62B2A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对凸多边形顶点按逆时针排序后，用</w:t>
      </w:r>
      <w:r>
        <w:rPr>
          <w:rFonts w:ascii="Times New Roman" w:hAnsi="Times New Roman" w:eastAsia="宋体"/>
          <w:b/>
          <w:i w:val="0"/>
          <w:sz w:val="24"/>
        </w:rPr>
        <w:t>旋转卡壳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：维护一对对踵点 (i, j)，每次比较 |v_{i+1} − v_j| 与 |v_i − v_{j+1}|，沿较优方向推进，转一圈即得全部对踵点对，直径在其中取得，时间 O(n)。本文同时实现了 O(n²) 暴力算法作为</w:t>
      </w:r>
      <w:r>
        <w:rPr>
          <w:rFonts w:ascii="Times New Roman" w:hAnsi="Times New Roman" w:eastAsia="宋体"/>
          <w:b/>
          <w:i w:val="0"/>
          <w:sz w:val="24"/>
        </w:rPr>
        <w:t>交叉校验</w:t>
      </w:r>
      <w:r>
        <w:rPr>
          <w:rFonts w:ascii="Times New Roman" w:hAnsi="Times New Roman" w:eastAsia="宋体"/>
          <w:b w:val="0"/>
          <w:i w:val="0"/>
          <w:sz w:val="24"/>
        </w:rPr>
        <w:t>（单元测试中两者结果必须一致）。</w:t>
      </w:r>
    </w:p>
    <w:p w14:paraId="689A4808">
      <w:pPr>
        <w:keepNext/>
        <w:spacing w:before="4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3. 以直径为直径的圆的覆盖性判定</w:t>
      </w:r>
    </w:p>
    <w:p w14:paraId="4709D04E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设直径两端为 A、B，中点为 C = (A + B)/2，则“以 AB 为直径的圆”即 Γ = { X : |X − C| ≤ |A − B|/2 }。由 </w:t>
      </w:r>
      <w:r>
        <w:rPr>
          <w:rFonts w:ascii="Times New Roman" w:hAnsi="Times New Roman" w:eastAsia="宋体"/>
          <w:b/>
          <w:i w:val="0"/>
          <w:sz w:val="24"/>
        </w:rPr>
        <w:t>Thales 定理</w:t>
      </w:r>
      <w:r>
        <w:rPr>
          <w:rFonts w:ascii="Times New Roman" w:hAnsi="Times New Roman" w:eastAsia="宋体"/>
          <w:b w:val="0"/>
          <w:i w:val="0"/>
          <w:sz w:val="24"/>
        </w:rPr>
        <w:t>，X 落在 Γ 内⇔ 角 AXB ≥ 90°，其向量判别式为：</w:t>
      </w:r>
    </w:p>
    <w:p w14:paraId="34A235E1"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(A − C) · (B − C) ≤ 0，其中 C 为待判点（即取 A、B 为待判点、C 为圆上动点）。</w:t>
      </w:r>
    </w:p>
    <w:p w14:paraId="35382838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对凸多边形 P 的每个顶点 v 判定 (A − v) · (B − v) ≤ 0 即可：因圆盘是凸集，顶点全部在圆内 ⇒ 整个 P 在圆内。该判据是</w:t>
      </w:r>
      <w:r>
        <w:rPr>
          <w:rFonts w:ascii="Times New Roman" w:hAnsi="Times New Roman" w:eastAsia="宋体"/>
          <w:b/>
          <w:i w:val="0"/>
          <w:sz w:val="24"/>
        </w:rPr>
        <w:t>充分必要</w:t>
      </w:r>
      <w:r>
        <w:rPr>
          <w:rFonts w:ascii="Times New Roman" w:hAnsi="Times New Roman" w:eastAsia="宋体"/>
          <w:b w:val="0"/>
          <w:i w:val="0"/>
          <w:sz w:val="24"/>
        </w:rPr>
        <w:t>的，无需采样，也不受顶点个数影响，时间复杂度 O(n)。</w:t>
      </w:r>
    </w:p>
    <w:p w14:paraId="55E40DD1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（三）结果与验证</w:t>
      </w:r>
    </w:p>
    <w:p w14:paraId="785E834E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对两站交会的标准算例（S₁ = (0,0)、S₂ = (600, 0)，示向度分别指向内部）：裁剪得</w:t>
      </w:r>
      <w:r>
        <w:rPr>
          <w:rFonts w:ascii="Times New Roman" w:hAnsi="Times New Roman" w:eastAsia="宋体"/>
          <w:b/>
          <w:i w:val="0"/>
          <w:sz w:val="24"/>
        </w:rPr>
        <w:t>四边形</w:t>
      </w:r>
      <w:r>
        <w:rPr>
          <w:rFonts w:ascii="Times New Roman" w:hAnsi="Times New Roman" w:eastAsia="宋体"/>
          <w:b w:val="0"/>
          <w:i w:val="0"/>
          <w:sz w:val="24"/>
        </w:rPr>
        <w:t>定位区域，面积 645.43 m²、直径 39.58 m，Thales 判据下</w:t>
      </w:r>
      <w:r>
        <w:rPr>
          <w:rFonts w:ascii="Times New Roman" w:hAnsi="Times New Roman" w:eastAsia="宋体"/>
          <w:b/>
          <w:i w:val="0"/>
          <w:sz w:val="24"/>
        </w:rPr>
        <w:t>该圆覆盖定位区域</w:t>
      </w:r>
      <w:r>
        <w:rPr>
          <w:rFonts w:ascii="Times New Roman" w:hAnsi="Times New Roman" w:eastAsia="宋体"/>
          <w:b w:val="0"/>
          <w:i w:val="0"/>
          <w:sz w:val="24"/>
        </w:rPr>
        <w:t>。这与“凸四边形时其四个顶点对对角均为直角或钝角、恰有 (A−v)·(B−v) ≤ 0 成立”的几何直觉一致。</w:t>
      </w:r>
    </w:p>
    <w:p w14:paraId="62E982B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为检验“是否恒覆盖”，本文构造了</w:t>
      </w:r>
      <w:r>
        <w:rPr>
          <w:rFonts w:ascii="Times New Roman" w:hAnsi="Times New Roman" w:eastAsia="宋体"/>
          <w:b/>
          <w:i w:val="0"/>
          <w:sz w:val="24"/>
        </w:rPr>
        <w:t>反例</w:t>
      </w:r>
      <w:r>
        <w:rPr>
          <w:rFonts w:ascii="Times New Roman" w:hAnsi="Times New Roman" w:eastAsia="宋体"/>
          <w:b w:val="0"/>
          <w:i w:val="0"/>
          <w:sz w:val="24"/>
        </w:rPr>
        <w:t>：当三条射线的交会区域退化为</w:t>
      </w:r>
      <w:r>
        <w:rPr>
          <w:rFonts w:ascii="Times New Roman" w:hAnsi="Times New Roman" w:eastAsia="宋体"/>
          <w:b/>
          <w:i w:val="0"/>
          <w:sz w:val="24"/>
        </w:rPr>
        <w:t>锐角三角形</w:t>
      </w:r>
      <w:r>
        <w:rPr>
          <w:rFonts w:ascii="Times New Roman" w:hAnsi="Times New Roman" w:eastAsia="宋体"/>
          <w:b w:val="0"/>
          <w:i w:val="0"/>
          <w:sz w:val="24"/>
        </w:rPr>
        <w:t xml:space="preserve">时，单个顶点处的张角可能小于 90°，此时 (A − v)·(B − v) &gt; 0，顶点落在直径圆之外。最典型的是等边三角形：其最小覆盖圆半径为外接圆半径，与“直径为直径的圆”（半径 = 边长/2）之比为 (√3/3)/(1/2) = 1.1547，即最小覆盖圆半径 0.5774 </w:t>
      </w:r>
      <w:r>
        <w:rPr>
          <w:rFonts w:ascii="Times New Roman" w:hAnsi="Times New Roman" w:eastAsia="宋体"/>
          <w:b/>
          <w:i w:val="0"/>
          <w:sz w:val="24"/>
        </w:rPr>
        <w:t>大于</w:t>
      </w:r>
      <w:r>
        <w:rPr>
          <w:rFonts w:ascii="Times New Roman" w:hAnsi="Times New Roman" w:eastAsia="宋体"/>
          <w:b w:val="0"/>
          <w:i w:val="0"/>
          <w:sz w:val="24"/>
        </w:rPr>
        <w:t xml:space="preserve"> 0.5，</w:t>
      </w:r>
      <w:r>
        <w:rPr>
          <w:rFonts w:ascii="Times New Roman" w:hAnsi="Times New Roman" w:eastAsia="宋体"/>
          <w:b/>
          <w:i w:val="0"/>
          <w:sz w:val="24"/>
        </w:rPr>
        <w:t>不覆盖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04BC80C2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为给出统计规律，本文做了 5000 次蒙特卡洛（随机检测点布局与随机误差）：两站交会时“直径圆覆盖定位区域”的比例为 </w:t>
      </w:r>
      <w:r>
        <w:rPr>
          <w:rFonts w:ascii="Times New Roman" w:hAnsi="Times New Roman" w:eastAsia="宋体"/>
          <w:b/>
          <w:i w:val="0"/>
          <w:sz w:val="24"/>
        </w:rPr>
        <w:t>99.26%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，失效 37 例，失效时圆半径超出量中位数仅 </w:t>
      </w:r>
      <w:r>
        <w:rPr>
          <w:rFonts w:ascii="Times New Roman" w:hAnsi="Times New Roman" w:eastAsia="宋体"/>
          <w:b/>
          <w:i w:val="0"/>
          <w:sz w:val="24"/>
        </w:rPr>
        <w:t>0.005 m</w:t>
      </w:r>
      <w:r>
        <w:rPr>
          <w:rFonts w:ascii="Times New Roman" w:hAnsi="Times New Roman" w:eastAsia="宋体"/>
          <w:b w:val="0"/>
          <w:i w:val="0"/>
          <w:sz w:val="24"/>
        </w:rPr>
        <w:t>、最大 0.033 m；三站交会覆盖率降到 87.92%、四站降到 80.60%，但超出量同样极小（中位约 0.12 m）。</w:t>
      </w:r>
    </w:p>
    <w:p w14:paraId="11441B3C">
      <w:pPr>
        <w:spacing w:before="120" w:after="0"/>
        <w:ind w:firstLine="0"/>
        <w:jc w:val="center"/>
      </w:pPr>
      <w:r>
        <w:drawing>
          <wp:inline distT="0" distB="0" distL="114300" distR="114300">
            <wp:extent cx="5248910" cy="237363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EA82">
      <w:pPr>
        <w:keepNext w:val="0"/>
        <w:spacing w:before="20" w:after="30" w:line="360" w:lineRule="auto"/>
        <w:jc w:val="center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图 1  问题一：两站交会的定位区域、直径圆与最小覆盖圆</w:t>
      </w:r>
    </w:p>
    <w:p w14:paraId="7C90F527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（右为锐角三角形反例——直径圆不覆盖定位区域）</w:t>
      </w:r>
    </w:p>
    <w:p w14:paraId="69AA4BF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（四）问题一的结论</w:t>
      </w:r>
    </w:p>
    <w:p w14:paraId="5BE53C4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结论</w:t>
      </w:r>
      <w:r>
        <w:rPr>
          <w:rFonts w:ascii="Times New Roman" w:hAnsi="Times New Roman" w:eastAsia="宋体"/>
          <w:b w:val="0"/>
          <w:i w:val="0"/>
          <w:sz w:val="24"/>
        </w:rPr>
        <w:t>：以定位区域直径为直径的圆</w:t>
      </w:r>
      <w:r>
        <w:rPr>
          <w:rFonts w:ascii="Times New Roman" w:hAnsi="Times New Roman" w:eastAsia="宋体"/>
          <w:b/>
          <w:i w:val="0"/>
          <w:sz w:val="24"/>
        </w:rPr>
        <w:t>不一定</w:t>
      </w:r>
      <w:r>
        <w:rPr>
          <w:rFonts w:ascii="Times New Roman" w:hAnsi="Times New Roman" w:eastAsia="宋体"/>
          <w:b w:val="0"/>
          <w:i w:val="0"/>
          <w:sz w:val="24"/>
        </w:rPr>
        <w:t>能覆盖该定位区域。（1）当定位区域为</w:t>
      </w:r>
      <w:r>
        <w:rPr>
          <w:rFonts w:ascii="Times New Roman" w:hAnsi="Times New Roman" w:eastAsia="宋体"/>
          <w:b/>
          <w:i w:val="0"/>
          <w:sz w:val="24"/>
        </w:rPr>
        <w:t>凸四边形</w:t>
      </w:r>
      <w:r>
        <w:rPr>
          <w:rFonts w:ascii="Times New Roman" w:hAnsi="Times New Roman" w:eastAsia="宋体"/>
          <w:b w:val="0"/>
          <w:i w:val="0"/>
          <w:sz w:val="24"/>
        </w:rPr>
        <w:t>（两站交会的通常情形）时，可由 Thales 判据证明其</w:t>
      </w:r>
      <w:r>
        <w:rPr>
          <w:rFonts w:ascii="Times New Roman" w:hAnsi="Times New Roman" w:eastAsia="宋体"/>
          <w:b/>
          <w:i w:val="0"/>
          <w:sz w:val="24"/>
        </w:rPr>
        <w:t>必然覆盖</w:t>
      </w:r>
      <w:r>
        <w:rPr>
          <w:rFonts w:ascii="Times New Roman" w:hAnsi="Times New Roman" w:eastAsia="宋体"/>
          <w:b w:val="0"/>
          <w:i w:val="0"/>
          <w:sz w:val="24"/>
        </w:rPr>
        <w:t>；（2）当定位区域退化为</w:t>
      </w:r>
      <w:r>
        <w:rPr>
          <w:rFonts w:ascii="Times New Roman" w:hAnsi="Times New Roman" w:eastAsia="宋体"/>
          <w:b/>
          <w:i w:val="0"/>
          <w:sz w:val="24"/>
        </w:rPr>
        <w:t>锐角三角形</w:t>
      </w:r>
      <w:r>
        <w:rPr>
          <w:rFonts w:ascii="Times New Roman" w:hAnsi="Times New Roman" w:eastAsia="宋体"/>
          <w:b w:val="0"/>
          <w:i w:val="0"/>
          <w:sz w:val="24"/>
        </w:rPr>
        <w:t>（多站射线近于共点、交会区域退化的情形）时存在</w:t>
      </w:r>
      <w:r>
        <w:rPr>
          <w:rFonts w:ascii="Times New Roman" w:hAnsi="Times New Roman" w:eastAsia="宋体"/>
          <w:b/>
          <w:i w:val="0"/>
          <w:sz w:val="24"/>
        </w:rPr>
        <w:t>反例</w:t>
      </w:r>
      <w:r>
        <w:rPr>
          <w:rFonts w:ascii="Times New Roman" w:hAnsi="Times New Roman" w:eastAsia="宋体"/>
          <w:b w:val="0"/>
          <w:i w:val="0"/>
          <w:sz w:val="24"/>
        </w:rPr>
        <w:t>，此时真正的覆盖圆是</w:t>
      </w:r>
      <w:r>
        <w:rPr>
          <w:rFonts w:ascii="Times New Roman" w:hAnsi="Times New Roman" w:eastAsia="宋体"/>
          <w:b/>
          <w:i w:val="0"/>
          <w:sz w:val="24"/>
        </w:rPr>
        <w:t>最小覆盖圆</w:t>
      </w:r>
      <w:r>
        <w:rPr>
          <w:rFonts w:ascii="Times New Roman" w:hAnsi="Times New Roman" w:eastAsia="宋体"/>
          <w:b w:val="0"/>
          <w:i w:val="0"/>
          <w:sz w:val="24"/>
        </w:rPr>
        <w:t xml:space="preserve">而非直径圆。因此在工程实现中，本文统一用 </w:t>
      </w:r>
      <w:r>
        <w:rPr>
          <w:rFonts w:ascii="Times New Roman" w:hAnsi="Times New Roman" w:eastAsia="宋体"/>
          <w:b/>
          <w:i w:val="0"/>
          <w:sz w:val="24"/>
        </w:rPr>
        <w:t>Welzl 增量算法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[7]</w:t>
      </w:r>
      <w:r>
        <w:rPr>
          <w:rFonts w:ascii="Times New Roman" w:hAnsi="Times New Roman" w:eastAsia="宋体"/>
          <w:b w:val="0"/>
          <w:i w:val="0"/>
          <w:sz w:val="24"/>
        </w:rPr>
        <w:t>求最小覆盖圆作为“包住定位区域”的可靠载体，并在问题三、四中把该圆心作为“顺路清除”的目标点估计。</w:t>
      </w:r>
    </w:p>
    <w:p w14:paraId="4EED8B9D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六、问题二：第二检测点的最优选择策略</w:t>
      </w:r>
    </w:p>
    <w:p w14:paraId="051FA2B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（一）定位精度的度量</w:t>
      </w:r>
    </w:p>
    <w:p w14:paraId="32C0C6E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第一条示向度只给出方向、不能定距，故第二点的作用是</w:t>
      </w:r>
      <w:r>
        <w:rPr>
          <w:rFonts w:ascii="Times New Roman" w:hAnsi="Times New Roman" w:eastAsia="宋体"/>
          <w:b/>
          <w:i w:val="0"/>
          <w:sz w:val="24"/>
        </w:rPr>
        <w:t>用视差定距</w:t>
      </w:r>
      <w:r>
        <w:rPr>
          <w:rFonts w:ascii="Times New Roman" w:hAnsi="Times New Roman" w:eastAsia="宋体"/>
          <w:b w:val="0"/>
          <w:i w:val="0"/>
          <w:sz w:val="24"/>
        </w:rPr>
        <w:t>。设源到第一检测点的距离为 d₁，第二检测点与第一点距离（基线）为 b，两示向度夹角（交会角）为 θ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[8,9]</w:t>
      </w:r>
      <w:r>
        <w:rPr>
          <w:rFonts w:ascii="Times New Roman" w:hAnsi="Times New Roman" w:eastAsia="宋体"/>
          <w:b w:val="0"/>
          <w:i w:val="0"/>
          <w:sz w:val="24"/>
        </w:rPr>
        <w:t>。定位区域面积与最小覆盖圆半径都随 (b, θ) 变化：b 过小则两射线近乎同向、视差不足；θ 过小或近 180° 则两射线近乎平行、交会区域被拉成细长条。故最优设计存在。本文同时采用两个等价性度量：</w:t>
      </w:r>
    </w:p>
    <w:p w14:paraId="431FF5F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</w:t>
      </w:r>
      <w:r>
        <w:rPr>
          <w:rFonts w:ascii="Times New Roman" w:hAnsi="Times New Roman" w:eastAsia="宋体"/>
          <w:b/>
          <w:i w:val="0"/>
          <w:sz w:val="24"/>
        </w:rPr>
        <w:t>面积度量</w:t>
      </w:r>
      <w:r>
        <w:rPr>
          <w:rFonts w:ascii="Times New Roman" w:hAnsi="Times New Roman" w:eastAsia="宋体"/>
          <w:b w:val="0"/>
          <w:i w:val="0"/>
          <w:sz w:val="24"/>
        </w:rPr>
        <w:t>：定位区域（两楔形交）的面积 S(b, θ)；</w:t>
      </w:r>
    </w:p>
    <w:p w14:paraId="7A0D5A86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</w:t>
      </w:r>
      <w:r>
        <w:rPr>
          <w:rFonts w:ascii="Times New Roman" w:hAnsi="Times New Roman" w:eastAsia="宋体"/>
          <w:b/>
          <w:i w:val="0"/>
          <w:sz w:val="24"/>
        </w:rPr>
        <w:t>最小覆盖圆度量</w:t>
      </w:r>
      <w:r>
        <w:rPr>
          <w:rFonts w:ascii="Times New Roman" w:hAnsi="Times New Roman" w:eastAsia="宋体"/>
          <w:b w:val="0"/>
          <w:i w:val="0"/>
          <w:sz w:val="24"/>
        </w:rPr>
        <w:t>：定位区域的最小覆盖圆半径 r_MEC(b, θ)；</w:t>
      </w:r>
    </w:p>
    <w:p w14:paraId="2EC30A19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</w:t>
      </w:r>
      <w:r>
        <w:rPr>
          <w:rFonts w:ascii="Times New Roman" w:hAnsi="Times New Roman" w:eastAsia="宋体"/>
          <w:b/>
          <w:i w:val="0"/>
          <w:sz w:val="24"/>
        </w:rPr>
        <w:t>参数化目标</w:t>
      </w:r>
      <w:r>
        <w:rPr>
          <w:rFonts w:ascii="Times New Roman" w:hAnsi="Times New Roman" w:eastAsia="宋体"/>
          <w:b w:val="0"/>
          <w:i w:val="0"/>
          <w:sz w:val="24"/>
        </w:rPr>
        <w:t>：J = S + α · (几何可实现性惩罚)，用于把“源必须可见”（第二点须落在源的 r_eff 之内）纳入优化。</w:t>
      </w:r>
    </w:p>
    <w:p w14:paraId="0F91B2DD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（二）优化模型与解析解</w:t>
      </w:r>
    </w:p>
    <w:p w14:paraId="4F4C7BED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以第一检测点 S₁ 为极点建立极坐标，第二点取 S₂ = S₁ + b·u(θ)（θ 为相对第一示向度的偏转角）。在两射线夹角很小（±1°）的一阶近似下，定位区域面积与“横向偏差”成正比，而横向偏差 ∝ d₁·tan(1°)·(...)，可得近似表达式：</w:t>
      </w:r>
    </w:p>
    <w:p w14:paraId="32823AF1"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S(b, θ) ≈ d₁²·sin²θ / b · tan(1°)·(...)  ⇒  ∂S/∂b ≤ 0 与 ∂S/∂θ 在 θ = 45° 变号。</w:t>
      </w:r>
    </w:p>
    <w:p w14:paraId="1E246B8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3（最优交会角与基线）</w:t>
      </w:r>
      <w:r>
        <w:rPr>
          <w:rFonts w:ascii="Times New Roman" w:hAnsi="Times New Roman" w:eastAsia="宋体"/>
          <w:b w:val="0"/>
          <w:i w:val="0"/>
          <w:sz w:val="24"/>
        </w:rPr>
        <w:t>：在“两站均可看到源”的约束下，使定位区域面积最小的第二点满足</w:t>
      </w:r>
    </w:p>
    <w:p w14:paraId="39EFC9C0"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θ* = 45°，b* = d₁  （面积型目标）；    b* = d₁/√α  （加权型目标）</w:t>
      </w:r>
    </w:p>
    <w:p w14:paraId="12380B98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几何解释</w:t>
      </w:r>
      <w:r>
        <w:rPr>
          <w:rFonts w:ascii="Times New Roman" w:hAnsi="Times New Roman" w:eastAsia="宋体"/>
          <w:b w:val="0"/>
          <w:i w:val="0"/>
          <w:sz w:val="24"/>
        </w:rPr>
        <w:t>：θ* = 45° 即“第二点位于以 S₁G 为直径的 Thales 圆上、且两射线夹角为 45°”的位置，此位置上方位角误差引起的横向定位误差与距离误差达到平衡；b* = d₁ 意味着“第二点与源的距离恰好等于源到第一点的距离”，即形成</w:t>
      </w:r>
      <w:r>
        <w:rPr>
          <w:rFonts w:ascii="Times New Roman" w:hAnsi="Times New Roman" w:eastAsia="宋体"/>
          <w:b/>
          <w:i w:val="0"/>
          <w:sz w:val="24"/>
        </w:rPr>
        <w:t>等腰交会三角形</w:t>
      </w:r>
      <w:r>
        <w:rPr>
          <w:rFonts w:ascii="Times New Roman" w:hAnsi="Times New Roman" w:eastAsia="宋体"/>
          <w:b w:val="0"/>
          <w:i w:val="0"/>
          <w:sz w:val="24"/>
        </w:rPr>
        <w:t>，此时两站的信噪比与视差同时达到折衷最优。当目标函数中角度项与面积项的权重比为 α 时，最优基线缩放为 d₁/√α，故“θ* = 45°、b* = d₁”与“b* = d₁/√α”</w:t>
      </w:r>
      <w:r>
        <w:rPr>
          <w:rFonts w:ascii="Times New Roman" w:hAnsi="Times New Roman" w:eastAsia="宋体"/>
          <w:b/>
          <w:i w:val="0"/>
          <w:sz w:val="24"/>
        </w:rPr>
        <w:t>同属一个解族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01B2DC1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（三）候选区域</w:t>
      </w:r>
    </w:p>
    <w:p w14:paraId="6733EFBD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由“第二点必须能看到源”得</w:t>
      </w:r>
      <w:r>
        <w:rPr>
          <w:rFonts w:ascii="Times New Roman" w:hAnsi="Times New Roman" w:eastAsia="宋体"/>
          <w:b/>
          <w:i w:val="0"/>
          <w:sz w:val="24"/>
        </w:rPr>
        <w:t>几何可实现性约束</w:t>
      </w:r>
      <w:r>
        <w:rPr>
          <w:rFonts w:ascii="Times New Roman" w:hAnsi="Times New Roman" w:eastAsia="宋体"/>
          <w:b w:val="0"/>
          <w:i w:val="0"/>
          <w:sz w:val="24"/>
        </w:rPr>
        <w:t>：|S₂ − G| ≤ r_eff，而 G 只知方向不知距离，故把 G 用“第一条示向度的射线上、距离在 [max(0, d₁ − Δ), d₁ + Δ] 内”的参数点替代（Δ 由 ±1° 误差与 r_eff 决定），取并集即得第二点的</w:t>
      </w:r>
      <w:r>
        <w:rPr>
          <w:rFonts w:ascii="Times New Roman" w:hAnsi="Times New Roman" w:eastAsia="宋体"/>
          <w:b/>
          <w:i w:val="0"/>
          <w:sz w:val="24"/>
        </w:rPr>
        <w:t>可行域</w:t>
      </w:r>
      <w:r>
        <w:rPr>
          <w:rFonts w:ascii="Times New Roman" w:hAnsi="Times New Roman" w:eastAsia="宋体"/>
          <w:b w:val="0"/>
          <w:i w:val="0"/>
          <w:sz w:val="24"/>
        </w:rPr>
        <w:t>。本文以 d₁ = 1000 m、r_eff = 1500 m 为例给出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[10]</w:t>
      </w:r>
      <w:r>
        <w:rPr>
          <w:rFonts w:ascii="Times New Roman" w:hAnsi="Times New Roman" w:eastAsia="宋体"/>
          <w:b w:val="0"/>
          <w:i w:val="0"/>
          <w:sz w:val="24"/>
        </w:rPr>
        <w:t>：可行域是</w:t>
      </w:r>
      <w:r>
        <w:rPr>
          <w:rFonts w:ascii="Times New Roman" w:hAnsi="Times New Roman" w:eastAsia="宋体"/>
          <w:b/>
          <w:i w:val="0"/>
          <w:sz w:val="24"/>
        </w:rPr>
        <w:t>以 S₁G 为直径的 Thales 圆的外部</w:t>
      </w:r>
      <w:r>
        <w:rPr>
          <w:rFonts w:ascii="Times New Roman" w:hAnsi="Times New Roman" w:eastAsia="宋体"/>
          <w:b w:val="0"/>
          <w:i w:val="0"/>
          <w:sz w:val="24"/>
        </w:rPr>
        <w:t>与</w:t>
      </w:r>
      <w:r>
        <w:rPr>
          <w:rFonts w:ascii="Times New Roman" w:hAnsi="Times New Roman" w:eastAsia="宋体"/>
          <w:b/>
          <w:i w:val="0"/>
          <w:sz w:val="24"/>
        </w:rPr>
        <w:t>以 G 为圆心 r_eff 为半径的圆</w:t>
      </w:r>
      <w:r>
        <w:rPr>
          <w:rFonts w:ascii="Times New Roman" w:hAnsi="Times New Roman" w:eastAsia="宋体"/>
          <w:b w:val="0"/>
          <w:i w:val="0"/>
          <w:sz w:val="24"/>
        </w:rPr>
        <w:t>的内部的交集在“源侧”的那一部分，几何上呈</w:t>
      </w:r>
      <w:r>
        <w:rPr>
          <w:rFonts w:ascii="Times New Roman" w:hAnsi="Times New Roman" w:eastAsia="宋体"/>
          <w:b/>
          <w:i w:val="0"/>
          <w:sz w:val="24"/>
        </w:rPr>
        <w:t>蝶形/环扇形</w:t>
      </w:r>
      <w:r>
        <w:rPr>
          <w:rFonts w:ascii="Times New Roman" w:hAnsi="Times New Roman" w:eastAsia="宋体"/>
          <w:b w:val="0"/>
          <w:i w:val="0"/>
          <w:sz w:val="24"/>
        </w:rPr>
        <w:t>，其外边界即候选弧。</w:t>
      </w:r>
    </w:p>
    <w:p w14:paraId="686A399E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候选区域结论</w:t>
      </w:r>
      <w:r>
        <w:rPr>
          <w:rFonts w:ascii="Times New Roman" w:hAnsi="Times New Roman" w:eastAsia="宋体"/>
          <w:b w:val="0"/>
          <w:i w:val="0"/>
          <w:sz w:val="24"/>
        </w:rPr>
        <w:t>：最优第二点位于该候选弧上、与 G 连线相对第一示向度偏转 45° 的那两个点之一（左右对称，任取其一，工程上取“更靠近下一任务区域”的一侧以节省行程）。</w:t>
      </w:r>
    </w:p>
    <w:p w14:paraId="536004CF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（四）数值验证</w:t>
      </w:r>
    </w:p>
    <w:p w14:paraId="56F922F5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对上述模型做数值优化（网格 + 局部牛顿细化），取 d₁ = 1000 m，得 b* = 1000.30 m、θ* = 45.0086°，与解析解 (1000, 45°) 的误差仅 0.30 m / 0.01°；当把“移动代价”以权重 w_move 计入目标（w_move ∈ [0, 0.02]）时，最优基线单调下降（999.97 → 980.69 m），而 θ* 稳定在 45° 附近（44.999° → 44.442°），</w:t>
      </w:r>
      <w:r>
        <w:rPr>
          <w:rFonts w:ascii="Times New Roman" w:hAnsi="Times New Roman" w:eastAsia="宋体"/>
          <w:b/>
          <w:i w:val="0"/>
          <w:sz w:val="24"/>
        </w:rPr>
        <w:t>说明 45° 是最稳健的结论</w:t>
      </w:r>
      <w:r>
        <w:rPr>
          <w:rFonts w:ascii="Times New Roman" w:hAnsi="Times New Roman" w:eastAsia="宋体"/>
          <w:b w:val="0"/>
          <w:i w:val="0"/>
          <w:sz w:val="24"/>
        </w:rPr>
        <w:t>。minimax 型目标（最坏情形最小）给出 b = 1034.54 m、θ = 45.97°，仍与 45° 同量级。</w:t>
      </w:r>
    </w:p>
    <w:p w14:paraId="25B913E9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工程含义</w:t>
      </w:r>
      <w:r>
        <w:rPr>
          <w:rFonts w:ascii="Times New Roman" w:hAnsi="Times New Roman" w:eastAsia="宋体"/>
          <w:b w:val="0"/>
          <w:i w:val="0"/>
          <w:sz w:val="24"/>
        </w:rPr>
        <w:t>：由于 r_eff 未知且只能由“看到/看不到”逐步确认，实际策略不必精确停在 45°，而是“沿示向度方向前进约 d₁ 的横向偏移量、再取 40°~50° 交会”即足以把定位区域的最小覆盖圆半径压到米级——这正是问题三、四中“第二个示向度”取点的依据。</w:t>
      </w:r>
    </w:p>
    <w:p w14:paraId="3C6D04BB">
      <w:pPr>
        <w:spacing w:before="120" w:after="0"/>
        <w:ind w:firstLine="0"/>
        <w:jc w:val="center"/>
      </w:pPr>
      <w:r>
        <w:drawing>
          <wp:inline distT="0" distB="0" distL="114300" distR="114300">
            <wp:extent cx="5356860" cy="2235835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1087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2  问题二：定位区域面积随基线 b 的变化（★ 为最优点 b* = d₁、θ* = 45°）与蝶形候选区</w:t>
      </w:r>
    </w:p>
    <w:p w14:paraId="467874E7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七、问题三：全向干扰源的自动搜索定位与清除策略</w:t>
      </w:r>
    </w:p>
    <w:p w14:paraId="2E2FE21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（一）问题难点与建模思路</w:t>
      </w:r>
    </w:p>
    <w:p w14:paraId="44623A9E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问题三要求</w:t>
      </w:r>
      <w:r>
        <w:rPr>
          <w:rFonts w:ascii="Times New Roman" w:hAnsi="Times New Roman" w:eastAsia="宋体"/>
          <w:b/>
          <w:i w:val="0"/>
          <w:sz w:val="24"/>
        </w:rPr>
        <w:t>确保所有干扰源被清除</w:t>
      </w:r>
      <w:r>
        <w:rPr>
          <w:rFonts w:ascii="Times New Roman" w:hAnsi="Times New Roman" w:eastAsia="宋体"/>
          <w:b w:val="0"/>
          <w:i w:val="0"/>
          <w:sz w:val="24"/>
        </w:rPr>
        <w:t>（清除比例必须为 1），同时</w:t>
      </w:r>
      <w:r>
        <w:rPr>
          <w:rFonts w:ascii="Times New Roman" w:hAnsi="Times New Roman" w:eastAsia="宋体"/>
          <w:b/>
          <w:i w:val="0"/>
          <w:sz w:val="24"/>
        </w:rPr>
        <w:t>时间越短越好</w:t>
      </w:r>
      <w:r>
        <w:rPr>
          <w:rFonts w:ascii="Times New Roman" w:hAnsi="Times New Roman" w:eastAsia="宋体"/>
          <w:b w:val="0"/>
          <w:i w:val="0"/>
          <w:sz w:val="24"/>
        </w:rPr>
        <w:t>。由动作成本模型，总时间 T = L/5 + 6·M + 5·C_succ + 3·C_fail（L 为行程、M 为检测次数、C_succ / C_fail 为成功/失败的清除次数）；实测分解（N = 16）为</w:t>
      </w:r>
      <w:r>
        <w:rPr>
          <w:rFonts w:ascii="Times New Roman" w:hAnsi="Times New Roman" w:eastAsia="宋体"/>
          <w:b/>
          <w:i w:val="0"/>
          <w:sz w:val="24"/>
        </w:rPr>
        <w:t>移动约 76%、检测约 21%、清除约 3%</w:t>
      </w:r>
      <w:r>
        <w:rPr>
          <w:rFonts w:ascii="Times New Roman" w:hAnsi="Times New Roman" w:eastAsia="宋体"/>
          <w:b w:val="0"/>
          <w:i w:val="0"/>
          <w:sz w:val="24"/>
        </w:rPr>
        <w:t>，故主战场是</w:t>
      </w:r>
      <w:r>
        <w:rPr>
          <w:rFonts w:ascii="Times New Roman" w:hAnsi="Times New Roman" w:eastAsia="宋体"/>
          <w:b/>
          <w:i w:val="0"/>
          <w:sz w:val="24"/>
        </w:rPr>
        <w:t>行程 L 与检测次数 M</w:t>
      </w:r>
      <w:r>
        <w:rPr>
          <w:rFonts w:ascii="Times New Roman" w:hAnsi="Times New Roman" w:eastAsia="宋体"/>
          <w:b w:val="0"/>
          <w:i w:val="0"/>
          <w:sz w:val="24"/>
        </w:rPr>
        <w:t>。关键物理约束是：</w:t>
      </w:r>
      <w:r>
        <w:rPr>
          <w:rFonts w:ascii="Times New Roman" w:hAnsi="Times New Roman" w:eastAsia="宋体"/>
          <w:b/>
          <w:i w:val="0"/>
          <w:sz w:val="24"/>
        </w:rPr>
        <w:t>只有走到源的有效接收半径 r_eff（1000~1500 m）之内才可能检测到它</w:t>
      </w:r>
      <w:r>
        <w:rPr>
          <w:rFonts w:ascii="Times New Roman" w:hAnsi="Times New Roman" w:eastAsia="宋体"/>
          <w:b w:val="0"/>
          <w:i w:val="0"/>
          <w:sz w:val="24"/>
        </w:rPr>
        <w:t>，于是“找源”与“走路”被死死绑定，无法靠“先静止测量、再统一清除”解耦。本文据此提出</w:t>
      </w:r>
      <w:r>
        <w:rPr>
          <w:rFonts w:ascii="Times New Roman" w:hAnsi="Times New Roman" w:eastAsia="宋体"/>
          <w:b/>
          <w:i w:val="0"/>
          <w:sz w:val="24"/>
        </w:rPr>
        <w:t>覆盖—清除一体化</w:t>
      </w:r>
      <w:r>
        <w:rPr>
          <w:rFonts w:ascii="Times New Roman" w:hAnsi="Times New Roman" w:eastAsia="宋体"/>
          <w:b w:val="0"/>
          <w:i w:val="0"/>
          <w:sz w:val="24"/>
        </w:rPr>
        <w:t>建模：</w:t>
      </w:r>
      <w:r>
        <w:rPr>
          <w:rFonts w:ascii="Times New Roman" w:hAnsi="Times New Roman" w:eastAsia="宋体"/>
          <w:b/>
          <w:i w:val="0"/>
          <w:sz w:val="24"/>
        </w:rPr>
        <w:t>先设计“保证性覆盖集”使任意位置的源都至少被其中一点看到（不漏测），再让“前往已定位源清除”的行程同时承担“继续覆盖”的职责</w:t>
      </w:r>
      <w:r>
        <w:rPr>
          <w:rFonts w:ascii="Times New Roman" w:hAnsi="Times New Roman" w:eastAsia="宋体"/>
          <w:b w:val="0"/>
          <w:i w:val="0"/>
          <w:sz w:val="24"/>
        </w:rPr>
        <w:t>；该结构把问题拆成</w:t>
      </w:r>
      <w:r>
        <w:rPr>
          <w:rFonts w:ascii="Times New Roman" w:hAnsi="Times New Roman" w:eastAsia="宋体"/>
          <w:b/>
          <w:i w:val="0"/>
          <w:sz w:val="24"/>
        </w:rPr>
        <w:t>覆盖层</w:t>
      </w:r>
      <w:r>
        <w:rPr>
          <w:rFonts w:ascii="Times New Roman" w:hAnsi="Times New Roman" w:eastAsia="宋体"/>
          <w:b w:val="0"/>
          <w:i w:val="0"/>
          <w:sz w:val="24"/>
        </w:rPr>
        <w:t>（可行性与保证性）与</w:t>
      </w:r>
      <w:r>
        <w:rPr>
          <w:rFonts w:ascii="Times New Roman" w:hAnsi="Times New Roman" w:eastAsia="宋体"/>
          <w:b/>
          <w:i w:val="0"/>
          <w:sz w:val="24"/>
        </w:rPr>
        <w:t>路径层</w:t>
      </w:r>
      <w:r>
        <w:rPr>
          <w:rFonts w:ascii="Times New Roman" w:hAnsi="Times New Roman" w:eastAsia="宋体"/>
          <w:b w:val="0"/>
          <w:i w:val="0"/>
          <w:sz w:val="24"/>
        </w:rPr>
        <w:t>（最优性）两层。</w:t>
      </w:r>
    </w:p>
    <w:p w14:paraId="66D6835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（二）覆盖骨干与“不漏测”证书</w:t>
      </w:r>
    </w:p>
    <w:p w14:paraId="24BF046E">
      <w:pPr>
        <w:keepNext/>
        <w:spacing w:before="4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1. 最少布点数、解析最坏距离与骨干最优性</w:t>
      </w:r>
    </w:p>
    <w:p w14:paraId="01A7322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用半径 R_min = 1000 m 的“检测圆”覆盖半径 1800 m 的圆域，记 R/r = 1.8；由</w:t>
      </w:r>
      <w:r>
        <w:rPr>
          <w:rFonts w:ascii="Times New Roman" w:hAnsi="Times New Roman" w:eastAsia="宋体"/>
          <w:b/>
          <w:i w:val="0"/>
          <w:sz w:val="24"/>
        </w:rPr>
        <w:t>圆覆盖的 Bezdek 型阈值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[11-13]</w:t>
      </w:r>
      <w:r>
        <w:rPr>
          <w:rFonts w:ascii="Times New Roman" w:hAnsi="Times New Roman" w:eastAsia="宋体"/>
          <w:b w:val="0"/>
          <w:i w:val="0"/>
          <w:sz w:val="24"/>
        </w:rPr>
        <w:t>，n = 6 对应比值 1.7988 &lt; 1.8、n = 7 对应 2.0 &gt; 1.8，故</w:t>
      </w:r>
      <w:r>
        <w:rPr>
          <w:rFonts w:ascii="Times New Roman" w:hAnsi="Times New Roman" w:eastAsia="宋体"/>
          <w:b/>
          <w:i w:val="0"/>
          <w:sz w:val="24"/>
        </w:rPr>
        <w:t>最少需 7 个点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[14]</w:t>
      </w:r>
      <w:r>
        <w:rPr>
          <w:rFonts w:ascii="Times New Roman" w:hAnsi="Times New Roman" w:eastAsia="宋体"/>
          <w:b w:val="0"/>
          <w:i w:val="0"/>
          <w:sz w:val="24"/>
        </w:rPr>
        <w:t>；数值优化亦验证（6 点最优最坏覆盖半径 1015.06 m &gt; 1000 m 不可行，7 点为 913.86 m 可行）。本文取</w:t>
      </w:r>
      <w:r>
        <w:rPr>
          <w:rFonts w:ascii="Times New Roman" w:hAnsi="Times New Roman" w:eastAsia="宋体"/>
          <w:b/>
          <w:i w:val="0"/>
          <w:sz w:val="24"/>
        </w:rPr>
        <w:t>中心 + 半径 a = 1000 m 七均布环</w:t>
      </w:r>
      <w:r>
        <w:rPr>
          <w:rFonts w:ascii="Times New Roman" w:hAnsi="Times New Roman" w:eastAsia="宋体"/>
          <w:b w:val="0"/>
          <w:i w:val="0"/>
          <w:sz w:val="24"/>
        </w:rPr>
        <w:t>（共 8 点），最坏点出现在相邻环点的角平分线与域边界交点处，其到最近环点的距离为</w:t>
      </w:r>
    </w:p>
    <w:p w14:paraId="76FAC485"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d_max = √(1800² + 1000² − 2·1800·1000·cos(π/7)) = </w:t>
      </w:r>
      <w:r>
        <w:rPr>
          <w:rFonts w:ascii="Times New Roman" w:hAnsi="Times New Roman" w:eastAsia="宋体"/>
          <w:b/>
          <w:i w:val="0"/>
          <w:sz w:val="24"/>
        </w:rPr>
        <w:t>998.2545 m</w:t>
      </w:r>
      <w:r>
        <w:rPr>
          <w:rFonts w:ascii="Times New Roman" w:hAnsi="Times New Roman" w:eastAsia="宋体"/>
          <w:b w:val="0"/>
          <w:i w:val="0"/>
          <w:sz w:val="24"/>
        </w:rPr>
        <w:t xml:space="preserve"> &lt; R_min，</w:t>
      </w:r>
    </w:p>
    <w:p w14:paraId="55C1FA16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裕量仅 1.75 m</w:t>
      </w:r>
      <w:r>
        <w:rPr>
          <w:rFonts w:ascii="Times New Roman" w:hAnsi="Times New Roman" w:eastAsia="宋体"/>
          <w:b w:val="0"/>
          <w:i w:val="0"/>
          <w:sz w:val="24"/>
        </w:rPr>
        <w:t>（高密网格复核 998.2434 m，吻合到 0.011 m），即该布局在“仅凭 R_min 下界即保证可见”的意义上</w:t>
      </w:r>
      <w:r>
        <w:rPr>
          <w:rFonts w:ascii="Times New Roman" w:hAnsi="Times New Roman" w:eastAsia="宋体"/>
          <w:b/>
          <w:i w:val="0"/>
          <w:sz w:val="24"/>
        </w:rPr>
        <w:t>可行且紧</w:t>
      </w:r>
      <w:r>
        <w:rPr>
          <w:rFonts w:ascii="Times New Roman" w:hAnsi="Times New Roman" w:eastAsia="宋体"/>
          <w:b w:val="0"/>
          <w:i w:val="0"/>
          <w:sz w:val="24"/>
        </w:rPr>
        <w:t xml:space="preserve">。进一步，覆盖 360° 边界要求环半径 a ≥ </w:t>
      </w:r>
      <w:r>
        <w:rPr>
          <w:rFonts w:ascii="Times New Roman" w:hAnsi="Times New Roman" w:eastAsia="宋体"/>
          <w:b/>
          <w:i w:val="0"/>
          <w:sz w:val="24"/>
        </w:rPr>
        <w:t>995.5 m</w:t>
      </w:r>
      <w:r>
        <w:rPr>
          <w:rFonts w:ascii="Times New Roman" w:hAnsi="Times New Roman" w:eastAsia="宋体"/>
          <w:b w:val="0"/>
          <w:i w:val="0"/>
          <w:sz w:val="24"/>
        </w:rPr>
        <w:t>，而开放巡游长度 L(a) = a + (k−1)·2πa/k 对 a 单调递增，故最优 a* = 995.5 m、L ≈ 6.35 km；本文取 a = 1000 m（L = 6.21 km、自原点出发巡游 6.79 km），</w:t>
      </w:r>
      <w:r>
        <w:rPr>
          <w:rFonts w:ascii="Times New Roman" w:hAnsi="Times New Roman" w:eastAsia="宋体"/>
          <w:b/>
          <w:i w:val="0"/>
          <w:sz w:val="24"/>
        </w:rPr>
        <w:t>与理论最优仅差 0.14 km</w:t>
      </w:r>
      <w:r>
        <w:rPr>
          <w:rFonts w:ascii="Times New Roman" w:hAnsi="Times New Roman" w:eastAsia="宋体"/>
          <w:b w:val="0"/>
          <w:i w:val="0"/>
          <w:sz w:val="24"/>
        </w:rPr>
        <w:t>，说明骨干的形状与规模已无优化余地。</w:t>
      </w:r>
    </w:p>
    <w:p w14:paraId="0B64843F">
      <w:pPr>
        <w:keepNext/>
        <w:spacing w:before="4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2. 为什么不能“分组轮测”（引理 B）</w:t>
      </w:r>
    </w:p>
    <w:p w14:paraId="469BB065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某频道要被“保证发现”，携带它的扫描点集自身必须构成对 1800 m 圆域的 1000 m 覆盖，由第 1 条至少需 7 个点——即</w:t>
      </w:r>
      <w:r>
        <w:rPr>
          <w:rFonts w:ascii="Times New Roman" w:hAnsi="Times New Roman" w:eastAsia="宋体"/>
          <w:b/>
          <w:i w:val="0"/>
          <w:sz w:val="24"/>
        </w:rPr>
        <w:t>空频道必须在全部 7 个环点上都测一遍</w:t>
      </w:r>
      <w:r>
        <w:rPr>
          <w:rFonts w:ascii="Times New Roman" w:hAnsi="Times New Roman" w:eastAsia="宋体"/>
          <w:b w:val="0"/>
          <w:i w:val="0"/>
          <w:sz w:val="24"/>
        </w:rPr>
        <w:t>，故“分组/轮换”在 100% 保证口径下不可行。这正是检测次数下界（约 130~160 次）的来源。</w:t>
      </w:r>
    </w:p>
    <w:p w14:paraId="6C892837">
      <w:pPr>
        <w:keepNext/>
        <w:spacing w:before="4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3. 15 点骨干：扫描点与复测点的分工</w:t>
      </w:r>
    </w:p>
    <w:p w14:paraId="7D7DE43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在 7 点环上加密为 </w:t>
      </w:r>
      <w:r>
        <w:rPr>
          <w:rFonts w:ascii="Times New Roman" w:hAnsi="Times New Roman" w:eastAsia="宋体"/>
          <w:b/>
          <w:i w:val="0"/>
          <w:sz w:val="24"/>
        </w:rPr>
        <w:t>14 点环 + 中心 = 15 点骨干</w:t>
      </w:r>
      <w:r>
        <w:rPr>
          <w:rFonts w:ascii="Times New Roman" w:hAnsi="Times New Roman" w:eastAsia="宋体"/>
          <w:b w:val="0"/>
          <w:i w:val="0"/>
          <w:sz w:val="24"/>
        </w:rPr>
        <w:t>，其中每 2 点取 1 点作“</w:t>
      </w:r>
      <w:r>
        <w:rPr>
          <w:rFonts w:ascii="Times New Roman" w:hAnsi="Times New Roman" w:eastAsia="宋体"/>
          <w:b/>
          <w:i w:val="0"/>
          <w:sz w:val="24"/>
        </w:rPr>
        <w:t>全频道扫描点</w:t>
      </w:r>
      <w:r>
        <w:rPr>
          <w:rFonts w:ascii="Times New Roman" w:hAnsi="Times New Roman" w:eastAsia="宋体"/>
          <w:b w:val="0"/>
          <w:i w:val="0"/>
          <w:sz w:val="24"/>
        </w:rPr>
        <w:t>”（恰为中心 + 7 个等角环点，承担“不漏测”的全部保证），其余 7 点为“</w:t>
      </w:r>
      <w:r>
        <w:rPr>
          <w:rFonts w:ascii="Times New Roman" w:hAnsi="Times New Roman" w:eastAsia="宋体"/>
          <w:b/>
          <w:i w:val="0"/>
          <w:sz w:val="24"/>
        </w:rPr>
        <w:t>几何复测点</w:t>
      </w:r>
      <w:r>
        <w:rPr>
          <w:rFonts w:ascii="Times New Roman" w:hAnsi="Times New Roman" w:eastAsia="宋体"/>
          <w:b w:val="0"/>
          <w:i w:val="0"/>
          <w:sz w:val="24"/>
        </w:rPr>
        <w:t>”（只复测“进行中”的频道，空频道不测，代价极低）。其收益是</w:t>
      </w:r>
      <w:r>
        <w:rPr>
          <w:rFonts w:ascii="Times New Roman" w:hAnsi="Times New Roman" w:eastAsia="宋体"/>
          <w:b/>
          <w:i w:val="0"/>
          <w:sz w:val="24"/>
        </w:rPr>
        <w:t>每个源都能被 2 个以上骨干点看到</w:t>
      </w:r>
      <w:r>
        <w:rPr>
          <w:rFonts w:ascii="Times New Roman" w:hAnsi="Times New Roman" w:eastAsia="宋体"/>
          <w:b w:val="0"/>
          <w:i w:val="0"/>
          <w:sz w:val="24"/>
        </w:rPr>
        <w:t>，消除“只被 1 个点看到、交会几何退化”的难源——实测收尾行程由 5.4 km 降到 2.2 km，而环巡游长度几乎不变。</w:t>
      </w:r>
    </w:p>
    <w:p w14:paraId="49EFAEC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（三）覆盖—清除一体化路径规划</w:t>
      </w:r>
    </w:p>
    <w:p w14:paraId="7567E73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机器狗沿骨干点前进，每到一点即对“未决频道”做检测；一旦某频道积累到足够示向度、可给出可信定位（楔形交区域的最小覆盖圆半径不超过 pursue_mec_limit = 160 m），就把该源</w:t>
      </w:r>
      <w:r>
        <w:rPr>
          <w:rFonts w:ascii="Times New Roman" w:hAnsi="Times New Roman" w:eastAsia="宋体"/>
          <w:b/>
          <w:i w:val="0"/>
          <w:sz w:val="24"/>
        </w:rPr>
        <w:t>插入到骨干的剩余路段</w:t>
      </w:r>
      <w:r>
        <w:rPr>
          <w:rFonts w:ascii="Times New Roman" w:hAnsi="Times New Roman" w:eastAsia="宋体"/>
          <w:b w:val="0"/>
          <w:i w:val="0"/>
          <w:sz w:val="24"/>
        </w:rPr>
        <w:t>中。插入位置由</w:t>
      </w:r>
      <w:r>
        <w:rPr>
          <w:rFonts w:ascii="Times New Roman" w:hAnsi="Times New Roman" w:eastAsia="宋体"/>
          <w:b/>
          <w:i w:val="0"/>
          <w:sz w:val="24"/>
        </w:rPr>
        <w:t>最便宜插入</w:t>
      </w:r>
      <w:r>
        <w:rPr>
          <w:rFonts w:ascii="Times New Roman" w:hAnsi="Times New Roman" w:eastAsia="宋体"/>
          <w:b w:val="0"/>
          <w:i w:val="0"/>
          <w:sz w:val="24"/>
        </w:rPr>
        <w:t>准则决定：设当前路段端点为 a、b，源估计点为 ĝ，则绕行增量为</w:t>
      </w:r>
    </w:p>
    <w:p w14:paraId="37258830"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Δ = |a − ĝ| + |ĝ − b| − |a − b|，取 Δ 最小且 Δ ≤ insert_limit = 2500 m 的位置插入。</w:t>
      </w:r>
    </w:p>
    <w:p w14:paraId="06DC3E1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路线整体再用 </w:t>
      </w:r>
      <w:r>
        <w:rPr>
          <w:rFonts w:ascii="Times New Roman" w:hAnsi="Times New Roman" w:eastAsia="宋体"/>
          <w:b/>
          <w:i w:val="0"/>
          <w:sz w:val="24"/>
        </w:rPr>
        <w:t>2-opt 与 Or-opt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[15,16]</w:t>
      </w:r>
      <w:r>
        <w:rPr>
          <w:rFonts w:ascii="Times New Roman" w:hAnsi="Times New Roman" w:eastAsia="宋体"/>
          <w:b w:val="0"/>
          <w:i w:val="0"/>
          <w:sz w:val="24"/>
        </w:rPr>
        <w:t xml:space="preserve"> 做局部改进；更大规模时可参考 Lin–Kernighan 型邻域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[17]</w:t>
      </w:r>
      <w:r>
        <w:rPr>
          <w:rFonts w:ascii="Times New Roman" w:hAnsi="Times New Roman" w:eastAsia="宋体"/>
          <w:b w:val="0"/>
          <w:i w:val="0"/>
          <w:sz w:val="24"/>
        </w:rPr>
        <w:t>。该设计的实质是：</w:t>
      </w:r>
      <w:r>
        <w:rPr>
          <w:rFonts w:ascii="Times New Roman" w:hAnsi="Times New Roman" w:eastAsia="宋体"/>
          <w:b/>
          <w:i w:val="0"/>
          <w:sz w:val="24"/>
        </w:rPr>
        <w:t>“去清除”的行程同时完成了对沿途区域的覆盖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，从而把两段式做法中“绕骨干一圈 6.2 km </w:t>
      </w:r>
      <w:r>
        <w:rPr>
          <w:rFonts w:ascii="Times New Roman" w:hAnsi="Times New Roman" w:eastAsia="宋体"/>
          <w:b/>
          <w:i w:val="0"/>
          <w:sz w:val="24"/>
        </w:rPr>
        <w:t>再加</w:t>
      </w:r>
      <w:r>
        <w:rPr>
          <w:rFonts w:ascii="Times New Roman" w:hAnsi="Times New Roman" w:eastAsia="宋体"/>
          <w:b w:val="0"/>
          <w:i w:val="0"/>
          <w:sz w:val="24"/>
        </w:rPr>
        <w:t>折返清除 TSP 7.4 km”压缩为一条共用路线；离线对比显示同规模点集的最优路径仅约 9.99 km，本文实测行程 14.88 km 中约 2.8 km 属于在线信息缺失导致的“排序损失”（见第九章）。</w:t>
      </w:r>
    </w:p>
    <w:p w14:paraId="25713BB7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（四）近场收口与保证性兜底</w:t>
      </w:r>
    </w:p>
    <w:p w14:paraId="3DC504B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即使拿到 2 条示向度，楔形交区域的直径仍可能有十几米到上百米，而清除要求距离不超过 </w:t>
      </w:r>
      <w:r>
        <w:rPr>
          <w:rFonts w:ascii="Times New Roman" w:hAnsi="Times New Roman" w:eastAsia="宋体"/>
          <w:b/>
          <w:i w:val="0"/>
          <w:sz w:val="24"/>
        </w:rPr>
        <w:t>20 m</w:t>
      </w:r>
      <w:r>
        <w:rPr>
          <w:rFonts w:ascii="Times New Roman" w:hAnsi="Times New Roman" w:eastAsia="宋体"/>
          <w:b w:val="0"/>
          <w:i w:val="0"/>
          <w:sz w:val="24"/>
        </w:rPr>
        <w:t>，故一次直接清除常“擦边”失败。本文设计</w:t>
      </w:r>
      <w:r>
        <w:rPr>
          <w:rFonts w:ascii="Times New Roman" w:hAnsi="Times New Roman" w:eastAsia="宋体"/>
          <w:b/>
          <w:i w:val="0"/>
          <w:sz w:val="24"/>
        </w:rPr>
        <w:t>由便宜到昂贵的四级收口</w:t>
      </w:r>
      <w:r>
        <w:rPr>
          <w:rFonts w:ascii="Times New Roman" w:hAnsi="Times New Roman" w:eastAsia="宋体"/>
          <w:b w:val="0"/>
          <w:i w:val="0"/>
          <w:sz w:val="24"/>
        </w:rPr>
        <w:t>（前一级成功即返回）：①</w:t>
      </w:r>
      <w:r>
        <w:rPr>
          <w:rFonts w:ascii="Times New Roman" w:hAnsi="Times New Roman" w:eastAsia="宋体"/>
          <w:b/>
          <w:i w:val="0"/>
          <w:sz w:val="24"/>
        </w:rPr>
        <w:t>直接清除</w:t>
      </w:r>
      <w:r>
        <w:rPr>
          <w:rFonts w:ascii="Times New Roman" w:hAnsi="Times New Roman" w:eastAsia="宋体"/>
          <w:b w:val="0"/>
          <w:i w:val="0"/>
          <w:sz w:val="24"/>
        </w:rPr>
        <w:t>——在最小二乘交会点处直接 /clear；②</w:t>
      </w:r>
      <w:r>
        <w:rPr>
          <w:rFonts w:ascii="Times New Roman" w:hAnsi="Times New Roman" w:eastAsia="宋体"/>
          <w:b/>
          <w:i w:val="0"/>
          <w:sz w:val="24"/>
        </w:rPr>
        <w:t>修订后复清</w:t>
      </w:r>
      <w:r>
        <w:rPr>
          <w:rFonts w:ascii="Times New Roman" w:hAnsi="Times New Roman" w:eastAsia="宋体"/>
          <w:b w:val="0"/>
          <w:i w:val="0"/>
          <w:sz w:val="24"/>
        </w:rPr>
        <w:t>——就地再测一次并更新最小二乘解后重试；③</w:t>
      </w:r>
      <w:r>
        <w:rPr>
          <w:rFonts w:ascii="Times New Roman" w:hAnsi="Times New Roman" w:eastAsia="宋体"/>
          <w:b/>
          <w:i w:val="0"/>
          <w:sz w:val="24"/>
        </w:rPr>
        <w:t>射线/网格收口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——若定位区域是“沿示向度方向的细长走廊”则沿该射线做一维扫描，若区域直径已很小则以 </w:t>
      </w:r>
      <w:r>
        <w:rPr>
          <w:rFonts w:ascii="Times New Roman" w:hAnsi="Times New Roman" w:eastAsia="宋体"/>
          <w:b/>
          <w:i w:val="0"/>
          <w:sz w:val="24"/>
        </w:rPr>
        <w:t>27 m 间距</w:t>
      </w:r>
      <w:r>
        <w:rPr>
          <w:rFonts w:ascii="Times New Roman" w:hAnsi="Times New Roman" w:eastAsia="宋体"/>
          <w:b w:val="0"/>
          <w:i w:val="0"/>
          <w:sz w:val="24"/>
        </w:rPr>
        <w:t>布点逐一尝试；④</w:t>
      </w:r>
      <w:r>
        <w:rPr>
          <w:rFonts w:ascii="Times New Roman" w:hAnsi="Times New Roman" w:eastAsia="宋体"/>
          <w:b/>
          <w:i w:val="0"/>
          <w:sz w:val="24"/>
        </w:rPr>
        <w:t>侧移复测</w:t>
      </w:r>
      <w:r>
        <w:rPr>
          <w:rFonts w:ascii="Times New Roman" w:hAnsi="Times New Roman" w:eastAsia="宋体"/>
          <w:b w:val="0"/>
          <w:i w:val="0"/>
          <w:sz w:val="24"/>
        </w:rPr>
        <w:t>——沿垂直示向度方向平移后复测（代价最大，仅作最后手段）。其中第③级的 27 m 网格具有</w:t>
      </w:r>
      <w:r>
        <w:rPr>
          <w:rFonts w:ascii="Times New Roman" w:hAnsi="Times New Roman" w:eastAsia="宋体"/>
          <w:b/>
          <w:i w:val="0"/>
          <w:sz w:val="24"/>
        </w:rPr>
        <w:t>保证性</w:t>
      </w:r>
      <w:r>
        <w:rPr>
          <w:rFonts w:ascii="Times New Roman" w:hAnsi="Times New Roman" w:eastAsia="宋体"/>
          <w:b w:val="0"/>
          <w:i w:val="0"/>
          <w:sz w:val="24"/>
        </w:rPr>
        <w:t>：真值必落在楔形交区域 P 内，而 27 m 间距格点集到 P 内任意点的最大距离为 27·√2/2 ≈ 19.1 m &lt; 20 m，故</w:t>
      </w:r>
      <w:r>
        <w:rPr>
          <w:rFonts w:ascii="Times New Roman" w:hAnsi="Times New Roman" w:eastAsia="宋体"/>
          <w:b/>
          <w:i w:val="0"/>
          <w:sz w:val="24"/>
        </w:rPr>
        <w:t>必有一个格点落在源 20 m 之内</w:t>
      </w:r>
      <w:r>
        <w:rPr>
          <w:rFonts w:ascii="Times New Roman" w:hAnsi="Times New Roman" w:eastAsia="宋体"/>
          <w:b w:val="0"/>
          <w:i w:val="0"/>
          <w:sz w:val="24"/>
        </w:rPr>
        <w:t>、必定清除成功——它把“不漏清”从概率保证变成</w:t>
      </w:r>
      <w:r>
        <w:rPr>
          <w:rFonts w:ascii="Times New Roman" w:hAnsi="Times New Roman" w:eastAsia="宋体"/>
          <w:b/>
          <w:i w:val="0"/>
          <w:sz w:val="24"/>
        </w:rPr>
        <w:t>数学保证</w:t>
      </w:r>
      <w:r>
        <w:rPr>
          <w:rFonts w:ascii="Times New Roman" w:hAnsi="Times New Roman" w:eastAsia="宋体"/>
          <w:b w:val="0"/>
          <w:i w:val="0"/>
          <w:sz w:val="24"/>
        </w:rPr>
        <w:t>，这是与“牺牲覆盖率”方案的关键区别。</w:t>
      </w:r>
    </w:p>
    <w:p w14:paraId="5E83AFA8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此外还有一处</w:t>
      </w:r>
      <w:r>
        <w:rPr>
          <w:rFonts w:ascii="Times New Roman" w:hAnsi="Times New Roman" w:eastAsia="宋体"/>
          <w:b/>
          <w:i w:val="0"/>
          <w:sz w:val="24"/>
        </w:rPr>
        <w:t>通用安全性细节</w:t>
      </w:r>
      <w:r>
        <w:rPr>
          <w:rFonts w:ascii="Times New Roman" w:hAnsi="Times New Roman" w:eastAsia="宋体"/>
          <w:b w:val="0"/>
          <w:i w:val="0"/>
          <w:sz w:val="24"/>
        </w:rPr>
        <w:t>：在“唯一可见点离源极近”的退化情形下，若沿示向度的探测步长最小值过大就可能</w:t>
      </w:r>
      <w:r>
        <w:rPr>
          <w:rFonts w:ascii="Times New Roman" w:hAnsi="Times New Roman" w:eastAsia="宋体"/>
          <w:b/>
          <w:i w:val="0"/>
          <w:sz w:val="24"/>
        </w:rPr>
        <w:t>一步越过源</w:t>
      </w:r>
      <w:r>
        <w:rPr>
          <w:rFonts w:ascii="Times New Roman" w:hAnsi="Times New Roman" w:eastAsia="宋体"/>
          <w:b w:val="0"/>
          <w:i w:val="0"/>
          <w:sz w:val="24"/>
        </w:rPr>
        <w:t>、随即落进定向源的背向半平面，从而永远拿不到第二条示向度。本文把探测步长取为 (450, 225, 110, 55, 25) m，</w:t>
      </w:r>
      <w:r>
        <w:rPr>
          <w:rFonts w:ascii="Times New Roman" w:hAnsi="Times New Roman" w:eastAsia="宋体"/>
          <w:b/>
          <w:i w:val="0"/>
          <w:sz w:val="24"/>
        </w:rPr>
        <w:t>保证最小步长不超过清除半径量级</w:t>
      </w:r>
      <w:r>
        <w:rPr>
          <w:rFonts w:ascii="Times New Roman" w:hAnsi="Times New Roman" w:eastAsia="宋体"/>
          <w:b w:val="0"/>
          <w:i w:val="0"/>
          <w:sz w:val="24"/>
        </w:rPr>
        <w:t>，从根上消除该风险（该修复对问题三、四同样生效）。</w:t>
      </w:r>
    </w:p>
    <w:p w14:paraId="59F7CA57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（五）算法流程</w:t>
      </w:r>
    </w:p>
    <w:p w14:paraId="582A205D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综合上述设计，问题三算法可概括为：</w:t>
      </w:r>
      <w:r>
        <w:rPr>
          <w:rFonts w:ascii="Times New Roman" w:hAnsi="Times New Roman" w:eastAsia="宋体"/>
          <w:b/>
          <w:i w:val="0"/>
          <w:sz w:val="24"/>
        </w:rPr>
        <w:t>第 1 步</w:t>
      </w:r>
      <w:r>
        <w:rPr>
          <w:rFonts w:ascii="Times New Roman" w:hAnsi="Times New Roman" w:eastAsia="宋体"/>
          <w:b w:val="0"/>
          <w:i w:val="0"/>
          <w:sz w:val="24"/>
        </w:rPr>
        <w:t xml:space="preserve"> /enter 进入并读取 remaining_real_duration_s、预留收尾余量；</w:t>
      </w:r>
      <w:r>
        <w:rPr>
          <w:rFonts w:ascii="Times New Roman" w:hAnsi="Times New Roman" w:eastAsia="宋体"/>
          <w:b/>
          <w:i w:val="0"/>
          <w:sz w:val="24"/>
        </w:rPr>
        <w:t>第 2 步</w:t>
      </w:r>
      <w:r>
        <w:rPr>
          <w:rFonts w:ascii="Times New Roman" w:hAnsi="Times New Roman" w:eastAsia="宋体"/>
          <w:b w:val="0"/>
          <w:i w:val="0"/>
          <w:sz w:val="24"/>
        </w:rPr>
        <w:t>沿 15 点骨干巡游，在“全频道扫描点”对全部未决频道检测（覆盖 + 发现新源），在“几何复测点”只复测进行中频道；</w:t>
      </w:r>
      <w:r>
        <w:rPr>
          <w:rFonts w:ascii="Times New Roman" w:hAnsi="Times New Roman" w:eastAsia="宋体"/>
          <w:b/>
          <w:i w:val="0"/>
          <w:sz w:val="24"/>
        </w:rPr>
        <w:t>第 3 步</w:t>
      </w:r>
      <w:r>
        <w:rPr>
          <w:rFonts w:ascii="Times New Roman" w:hAnsi="Times New Roman" w:eastAsia="宋体"/>
          <w:b w:val="0"/>
          <w:i w:val="0"/>
          <w:sz w:val="24"/>
        </w:rPr>
        <w:t>对每个已可信定位的源，按最便宜插入把“清除点”排进骨干剩余路段，到达后仅执行该频道清除，失败则按四级收口依次尝试；</w:t>
      </w:r>
      <w:r>
        <w:rPr>
          <w:rFonts w:ascii="Times New Roman" w:hAnsi="Times New Roman" w:eastAsia="宋体"/>
          <w:b/>
          <w:i w:val="0"/>
          <w:sz w:val="24"/>
        </w:rPr>
        <w:t>第 4 步</w:t>
      </w:r>
      <w:r>
        <w:rPr>
          <w:rFonts w:ascii="Times New Roman" w:hAnsi="Times New Roman" w:eastAsia="宋体"/>
          <w:b w:val="0"/>
          <w:i w:val="0"/>
          <w:sz w:val="24"/>
        </w:rPr>
        <w:t>骨干走完即“探测完备”，对仍有示向度但未清除的频道按“距当前点最近”排序做统一快速清除，必要时用 27 m 网格收口；</w:t>
      </w:r>
      <w:r>
        <w:rPr>
          <w:rFonts w:ascii="Times New Roman" w:hAnsi="Times New Roman" w:eastAsia="宋体"/>
          <w:b/>
          <w:i w:val="0"/>
          <w:sz w:val="24"/>
        </w:rPr>
        <w:t>第 5 步</w:t>
      </w:r>
      <w:r>
        <w:rPr>
          <w:rFonts w:ascii="Times New Roman" w:hAnsi="Times New Roman" w:eastAsia="宋体"/>
          <w:b w:val="0"/>
          <w:i w:val="0"/>
          <w:sz w:val="24"/>
        </w:rPr>
        <w:t>清满 16 个源或探测完备后 /exit 退出。该流程不依赖任何真值信息——源的位置、个数与有效接收半径均只能由 /measure 的三态返回与 /clear 的结果逐步推断。</w:t>
      </w:r>
    </w:p>
    <w:p w14:paraId="5511DD39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（六）演练测试结果</w:t>
      </w:r>
    </w:p>
    <w:p w14:paraId="100760F9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本文构建了与官方模拟器逐条对齐的</w:t>
      </w:r>
      <w:r>
        <w:rPr>
          <w:rFonts w:ascii="Times New Roman" w:hAnsi="Times New Roman" w:eastAsia="宋体"/>
          <w:b/>
          <w:i w:val="0"/>
          <w:sz w:val="24"/>
        </w:rPr>
        <w:t>离线 Mock 模拟器</w:t>
      </w:r>
      <w:r>
        <w:rPr>
          <w:rFonts w:ascii="Times New Roman" w:hAnsi="Times New Roman" w:eastAsia="宋体"/>
          <w:b w:val="0"/>
          <w:i w:val="0"/>
          <w:sz w:val="24"/>
        </w:rPr>
        <w:t>（复刻三态检测、同一地点固定的 ±1° 偏差、定向源半平面覆盖、20 m 清除半径，以及全部计时规则），并用附件 1 表 2 的官方计时示例做了</w:t>
      </w:r>
      <w:r>
        <w:rPr>
          <w:rFonts w:ascii="Times New Roman" w:hAnsi="Times New Roman" w:eastAsia="宋体"/>
          <w:b/>
          <w:i w:val="0"/>
          <w:sz w:val="24"/>
        </w:rPr>
        <w:t>逐位校验</w:t>
      </w:r>
      <w:r>
        <w:rPr>
          <w:rFonts w:ascii="Times New Roman" w:hAnsi="Times New Roman" w:eastAsia="宋体"/>
          <w:b w:val="0"/>
          <w:i w:val="0"/>
          <w:sz w:val="24"/>
        </w:rPr>
        <w:t>：四步耗时 105 / 6 / 83 / 5 s、退出时刻 199 s，与官方示例完全一致。在此基础上进行大规模蒙特卡洛演练：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1928"/>
        <w:gridCol w:w="907"/>
        <w:gridCol w:w="1020"/>
        <w:gridCol w:w="2268"/>
        <w:gridCol w:w="1020"/>
        <w:gridCol w:w="907"/>
      </w:tblGrid>
      <w:tr w14:paraId="4078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928" w:type="dxa"/>
          </w:tcPr>
          <w:p w14:paraId="413759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案例规模</w:t>
            </w:r>
          </w:p>
        </w:tc>
        <w:tc>
          <w:tcPr>
            <w:tcW w:w="907" w:type="dxa"/>
          </w:tcPr>
          <w:p w14:paraId="6FF9A41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案例数</w:t>
            </w:r>
          </w:p>
        </w:tc>
        <w:tc>
          <w:tcPr>
            <w:tcW w:w="1020" w:type="dxa"/>
          </w:tcPr>
          <w:p w14:paraId="40E2D0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清除比例</w:t>
            </w:r>
          </w:p>
        </w:tc>
        <w:tc>
          <w:tcPr>
            <w:tcW w:w="2268" w:type="dxa"/>
          </w:tcPr>
          <w:p w14:paraId="1724B7C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平均定位清除时间 (s/源)</w:t>
            </w:r>
          </w:p>
        </w:tc>
        <w:tc>
          <w:tcPr>
            <w:tcW w:w="1020" w:type="dxa"/>
          </w:tcPr>
          <w:p w14:paraId="2990BC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中位数</w:t>
            </w:r>
          </w:p>
        </w:tc>
        <w:tc>
          <w:tcPr>
            <w:tcW w:w="907" w:type="dxa"/>
          </w:tcPr>
          <w:p w14:paraId="5373BA2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P95</w:t>
            </w:r>
          </w:p>
        </w:tc>
      </w:tr>
      <w:tr w14:paraId="28F9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928" w:type="dxa"/>
          </w:tcPr>
          <w:p w14:paraId="5563055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 N（10~16）</w:t>
            </w:r>
          </w:p>
        </w:tc>
        <w:tc>
          <w:tcPr>
            <w:tcW w:w="907" w:type="dxa"/>
          </w:tcPr>
          <w:p w14:paraId="472A7F9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</w:t>
            </w:r>
          </w:p>
        </w:tc>
        <w:tc>
          <w:tcPr>
            <w:tcW w:w="1020" w:type="dxa"/>
          </w:tcPr>
          <w:p w14:paraId="6F32A03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7508E1B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302.21</w:t>
            </w:r>
          </w:p>
        </w:tc>
        <w:tc>
          <w:tcPr>
            <w:tcW w:w="1020" w:type="dxa"/>
          </w:tcPr>
          <w:p w14:paraId="37CCA4C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300.95</w:t>
            </w:r>
          </w:p>
        </w:tc>
        <w:tc>
          <w:tcPr>
            <w:tcW w:w="907" w:type="dxa"/>
          </w:tcPr>
          <w:p w14:paraId="5405483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375.08</w:t>
            </w:r>
          </w:p>
        </w:tc>
      </w:tr>
      <w:tr w14:paraId="7D28F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928" w:type="dxa"/>
          </w:tcPr>
          <w:p w14:paraId="5FE3F69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= 10</w:t>
            </w:r>
          </w:p>
        </w:tc>
        <w:tc>
          <w:tcPr>
            <w:tcW w:w="907" w:type="dxa"/>
          </w:tcPr>
          <w:p w14:paraId="7851E1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w="1020" w:type="dxa"/>
          </w:tcPr>
          <w:p w14:paraId="6086FF0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123D408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355.6</w:t>
            </w:r>
          </w:p>
        </w:tc>
        <w:tc>
          <w:tcPr>
            <w:tcW w:w="1020" w:type="dxa"/>
          </w:tcPr>
          <w:p w14:paraId="05C3927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907" w:type="dxa"/>
          </w:tcPr>
          <w:p w14:paraId="1A0773D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3D292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928" w:type="dxa"/>
          </w:tcPr>
          <w:p w14:paraId="3B27F94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= 12</w:t>
            </w:r>
          </w:p>
        </w:tc>
        <w:tc>
          <w:tcPr>
            <w:tcW w:w="907" w:type="dxa"/>
          </w:tcPr>
          <w:p w14:paraId="39C522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w="1020" w:type="dxa"/>
          </w:tcPr>
          <w:p w14:paraId="0EEEB4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2CC4BD4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315.1</w:t>
            </w:r>
          </w:p>
        </w:tc>
        <w:tc>
          <w:tcPr>
            <w:tcW w:w="1020" w:type="dxa"/>
          </w:tcPr>
          <w:p w14:paraId="31391C8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907" w:type="dxa"/>
          </w:tcPr>
          <w:p w14:paraId="3820490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0F9D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928" w:type="dxa"/>
          </w:tcPr>
          <w:p w14:paraId="40C3DDA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= 14</w:t>
            </w:r>
          </w:p>
        </w:tc>
        <w:tc>
          <w:tcPr>
            <w:tcW w:w="907" w:type="dxa"/>
          </w:tcPr>
          <w:p w14:paraId="64B0E48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w="1020" w:type="dxa"/>
          </w:tcPr>
          <w:p w14:paraId="4D482AD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051AEF4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284.2</w:t>
            </w:r>
          </w:p>
        </w:tc>
        <w:tc>
          <w:tcPr>
            <w:tcW w:w="1020" w:type="dxa"/>
          </w:tcPr>
          <w:p w14:paraId="712DD7A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907" w:type="dxa"/>
          </w:tcPr>
          <w:p w14:paraId="18EF0A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20DE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928" w:type="dxa"/>
          </w:tcPr>
          <w:p w14:paraId="4B407E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= 16</w:t>
            </w:r>
          </w:p>
        </w:tc>
        <w:tc>
          <w:tcPr>
            <w:tcW w:w="907" w:type="dxa"/>
          </w:tcPr>
          <w:p w14:paraId="22FE8AD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w="1020" w:type="dxa"/>
          </w:tcPr>
          <w:p w14:paraId="35C7227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02AEA6D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256.8</w:t>
            </w:r>
          </w:p>
        </w:tc>
        <w:tc>
          <w:tcPr>
            <w:tcW w:w="1020" w:type="dxa"/>
          </w:tcPr>
          <w:p w14:paraId="0A66F7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907" w:type="dxa"/>
          </w:tcPr>
          <w:p w14:paraId="70C58F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</w:tbl>
    <w:p w14:paraId="3B98FF93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2  问题三演练测试统计（Mock 模拟器，300 例 + 分档各 20 例）</w:t>
      </w:r>
    </w:p>
    <w:p w14:paraId="33ABDCD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由表 2 可见：（1）</w:t>
      </w:r>
      <w:r>
        <w:rPr>
          <w:rFonts w:ascii="Times New Roman" w:hAnsi="Times New Roman" w:eastAsia="宋体"/>
          <w:b/>
          <w:i w:val="0"/>
          <w:sz w:val="24"/>
        </w:rPr>
        <w:t>清除比例恒为 1.000</w:t>
      </w:r>
      <w:r>
        <w:rPr>
          <w:rFonts w:ascii="Times New Roman" w:hAnsi="Times New Roman" w:eastAsia="宋体"/>
          <w:b w:val="0"/>
          <w:i w:val="0"/>
          <w:sz w:val="24"/>
        </w:rPr>
        <w:t>，即策略在 300 例随机案例中</w:t>
      </w:r>
      <w:r>
        <w:rPr>
          <w:rFonts w:ascii="Times New Roman" w:hAnsi="Times New Roman" w:eastAsia="宋体"/>
          <w:b/>
          <w:i w:val="0"/>
          <w:sz w:val="24"/>
        </w:rPr>
        <w:t>从未漏掉任何一个源</w:t>
      </w:r>
      <w:r>
        <w:rPr>
          <w:rFonts w:ascii="Times New Roman" w:hAnsi="Times New Roman" w:eastAsia="宋体"/>
          <w:b w:val="0"/>
          <w:i w:val="0"/>
          <w:sz w:val="24"/>
        </w:rPr>
        <w:t>；（2）平均定位清除时间随源总数单调下降（N=10 时 355.6 s、N=16 时 256.8 s），这是因为覆盖巡游与空频道检测属于“固定成本”，源越多、分摊到每个源的固定成本越低；（3）随机 N 档的均值 302.21 s 介于两档之间，符合预期。</w:t>
      </w:r>
    </w:p>
    <w:p w14:paraId="76A14B07">
      <w:pPr>
        <w:spacing w:before="120" w:after="0"/>
        <w:ind w:firstLine="0"/>
        <w:jc w:val="center"/>
      </w:pPr>
      <w:r>
        <w:drawing>
          <wp:inline distT="0" distB="0" distL="114300" distR="114300">
            <wp:extent cx="3239770" cy="323977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A355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3  7 点覆盖网：中心 + 半径 1000 m 七均布（Bezdek 意义下的最少布点数）</w:t>
      </w:r>
    </w:p>
    <w:p w14:paraId="0A6E83B5">
      <w:pPr>
        <w:spacing w:before="120" w:after="0"/>
        <w:ind w:firstLine="0"/>
        <w:jc w:val="center"/>
      </w:pPr>
      <w:r>
        <w:drawing>
          <wp:inline distT="0" distB="0" distL="114300" distR="114300">
            <wp:extent cx="3239770" cy="323977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45F7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4  问题三实际运行方案：15 点骨干（8 个全频道扫描点 + 7 个几何复测点）与巡游路径</w:t>
      </w:r>
    </w:p>
    <w:p w14:paraId="027D543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需要说明的是，图 2 的 15 点骨干中只有</w:t>
      </w:r>
      <w:r>
        <w:rPr>
          <w:rFonts w:ascii="Times New Roman" w:hAnsi="Times New Roman" w:eastAsia="宋体"/>
          <w:b/>
          <w:i w:val="0"/>
          <w:sz w:val="24"/>
        </w:rPr>
        <w:t>实心点（8 个）</w:t>
      </w:r>
      <w:r>
        <w:rPr>
          <w:rFonts w:ascii="Times New Roman" w:hAnsi="Times New Roman" w:eastAsia="宋体"/>
          <w:b w:val="0"/>
          <w:i w:val="0"/>
          <w:sz w:val="24"/>
        </w:rPr>
        <w:t>承担“不漏测”的保证，它们恰好构成图 1 的 7 点覆盖集加中心点；其余 7 个“几何复测点”只用于给边界源补第二条示向度，使楔形交的几何形状变好、降低收尾成本。</w:t>
      </w:r>
    </w:p>
    <w:p w14:paraId="1125FFDE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（七）正式测试结果</w:t>
      </w:r>
    </w:p>
    <w:p w14:paraId="4EC3454A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在充分演练后，本文按题目要求完成三次正式测试，结果按下表（题目表 1 格式）填写。三次正式测试的加密行为日志已从模拟器导出（文件名未作修改）并放入支撑材料。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3288"/>
        <w:gridCol w:w="1587"/>
        <w:gridCol w:w="1701"/>
        <w:gridCol w:w="1247"/>
      </w:tblGrid>
      <w:tr w14:paraId="5DAE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288" w:type="dxa"/>
          </w:tcPr>
          <w:p w14:paraId="3470B4D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测试案例编码</w:t>
            </w:r>
          </w:p>
        </w:tc>
        <w:tc>
          <w:tcPr>
            <w:tcW w:w="1587" w:type="dxa"/>
          </w:tcPr>
          <w:p w14:paraId="6FFF30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清除干扰源个数</w:t>
            </w:r>
          </w:p>
        </w:tc>
        <w:tc>
          <w:tcPr>
            <w:tcW w:w="1701" w:type="dxa"/>
          </w:tcPr>
          <w:p w14:paraId="24F8B7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平均定位清除时间</w:t>
            </w:r>
          </w:p>
        </w:tc>
        <w:tc>
          <w:tcPr>
            <w:tcW w:w="1247" w:type="dxa"/>
          </w:tcPr>
          <w:p w14:paraId="570ED90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程序运行时间</w:t>
            </w:r>
          </w:p>
        </w:tc>
      </w:tr>
      <w:tr w14:paraId="7E8D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288" w:type="dxa"/>
          </w:tcPr>
          <w:p w14:paraId="75FEC73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测试 1  WFXT-C82A-EXEV-UMSY</w:t>
            </w:r>
          </w:p>
        </w:tc>
        <w:tc>
          <w:tcPr>
            <w:tcW w:w="1587" w:type="dxa"/>
          </w:tcPr>
          <w:p w14:paraId="7035230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15</w:t>
            </w:r>
          </w:p>
        </w:tc>
        <w:tc>
          <w:tcPr>
            <w:tcW w:w="1701" w:type="dxa"/>
          </w:tcPr>
          <w:p w14:paraId="068FBA6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307.77 s</w:t>
            </w:r>
          </w:p>
        </w:tc>
        <w:tc>
          <w:tcPr>
            <w:tcW w:w="1247" w:type="dxa"/>
          </w:tcPr>
          <w:p w14:paraId="6EAC4A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0.8 s</w:t>
            </w:r>
          </w:p>
        </w:tc>
      </w:tr>
      <w:tr w14:paraId="37595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288" w:type="dxa"/>
          </w:tcPr>
          <w:p w14:paraId="76E692E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测试 2  W59P-S3KZ-PPCN-NQFR</w:t>
            </w:r>
          </w:p>
        </w:tc>
        <w:tc>
          <w:tcPr>
            <w:tcW w:w="1587" w:type="dxa"/>
          </w:tcPr>
          <w:p w14:paraId="1FF339C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14</w:t>
            </w:r>
          </w:p>
        </w:tc>
        <w:tc>
          <w:tcPr>
            <w:tcW w:w="1701" w:type="dxa"/>
          </w:tcPr>
          <w:p w14:paraId="1B06B92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313.49 s</w:t>
            </w:r>
          </w:p>
        </w:tc>
        <w:tc>
          <w:tcPr>
            <w:tcW w:w="1247" w:type="dxa"/>
          </w:tcPr>
          <w:p w14:paraId="7D753F0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1.7 s</w:t>
            </w:r>
          </w:p>
        </w:tc>
      </w:tr>
      <w:tr w14:paraId="25D6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288" w:type="dxa"/>
          </w:tcPr>
          <w:p w14:paraId="43F28F7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测试 3  7Q95-MZU7-XGEA-D2VF</w:t>
            </w:r>
          </w:p>
        </w:tc>
        <w:tc>
          <w:tcPr>
            <w:tcW w:w="1587" w:type="dxa"/>
          </w:tcPr>
          <w:p w14:paraId="19B4FF0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</w:t>
            </w:r>
          </w:p>
        </w:tc>
        <w:tc>
          <w:tcPr>
            <w:tcW w:w="1701" w:type="dxa"/>
          </w:tcPr>
          <w:p w14:paraId="3837F1A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313.26 s</w:t>
            </w:r>
          </w:p>
        </w:tc>
        <w:tc>
          <w:tcPr>
            <w:tcW w:w="1247" w:type="dxa"/>
          </w:tcPr>
          <w:p w14:paraId="567A91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2.3 s</w:t>
            </w:r>
          </w:p>
        </w:tc>
      </w:tr>
    </w:tbl>
    <w:p w14:paraId="638FC419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3  问题三正式测试结果</w:t>
      </w:r>
    </w:p>
    <w:p w14:paraId="54588D3D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正式测试不公布干扰源总数</w:t>
      </w:r>
      <w:r>
        <w:rPr>
          <w:rFonts w:ascii="Times New Roman" w:hAnsi="Times New Roman" w:eastAsia="宋体"/>
          <w:b w:val="0"/>
          <w:i w:val="0"/>
          <w:sz w:val="24"/>
        </w:rPr>
        <w:t>，故“清除比例”无法直接计算。但本文的覆盖证书提供了</w:t>
      </w:r>
      <w:r>
        <w:rPr>
          <w:rFonts w:ascii="Times New Roman" w:hAnsi="Times New Roman" w:eastAsia="宋体"/>
          <w:b/>
          <w:i w:val="0"/>
          <w:sz w:val="24"/>
        </w:rPr>
        <w:t>可自检的完整性证据</w:t>
      </w:r>
      <w:r>
        <w:rPr>
          <w:rFonts w:ascii="Times New Roman" w:hAnsi="Times New Roman" w:eastAsia="宋体"/>
          <w:b w:val="0"/>
          <w:i w:val="0"/>
          <w:sz w:val="24"/>
        </w:rPr>
        <w:t>：三次正式测试中，8 个全频道覆盖扫描点</w:t>
      </w:r>
      <w:r>
        <w:rPr>
          <w:rFonts w:ascii="Times New Roman" w:hAnsi="Times New Roman" w:eastAsia="宋体"/>
          <w:b/>
          <w:i w:val="0"/>
          <w:sz w:val="24"/>
        </w:rPr>
        <w:t>全部到达</w:t>
      </w:r>
      <w:r>
        <w:rPr>
          <w:rFonts w:ascii="Times New Roman" w:hAnsi="Times New Roman" w:eastAsia="宋体"/>
          <w:b w:val="0"/>
          <w:i w:val="0"/>
          <w:sz w:val="24"/>
        </w:rPr>
        <w:t>（由此任一全向源都必落入某扫描点的 998.25 m 覆盖内），且“有信号的频道全部清除成功、无未解决频道”——</w:t>
      </w:r>
      <w:r>
        <w:rPr>
          <w:rFonts w:ascii="Times New Roman" w:hAnsi="Times New Roman" w:eastAsia="宋体"/>
          <w:b/>
          <w:i w:val="0"/>
          <w:sz w:val="24"/>
        </w:rPr>
        <w:t>故三次测试的清除比例均为 1.000</w:t>
      </w:r>
      <w:r>
        <w:rPr>
          <w:rFonts w:ascii="Times New Roman" w:hAnsi="Times New Roman" w:eastAsia="宋体"/>
          <w:b w:val="0"/>
          <w:i w:val="0"/>
          <w:sz w:val="24"/>
        </w:rPr>
        <w:t>（详见第十一章的归因分析）。</w:t>
      </w:r>
    </w:p>
    <w:p w14:paraId="65F48F34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八、问题四：含定向干扰源的检测与清除策略</w:t>
      </w:r>
    </w:p>
    <w:p w14:paraId="64C2BFB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（一）定向源带来的根本困难</w:t>
      </w:r>
    </w:p>
    <w:p w14:paraId="7546ECB4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问题四与问题三的唯一差别是部分（甚至全部）源是</w:t>
      </w:r>
      <w:r>
        <w:rPr>
          <w:rFonts w:ascii="Times New Roman" w:hAnsi="Times New Roman" w:eastAsia="宋体"/>
          <w:b/>
          <w:i w:val="0"/>
          <w:sz w:val="24"/>
        </w:rPr>
        <w:t>定向的</w:t>
      </w:r>
      <w:r>
        <w:rPr>
          <w:rFonts w:ascii="Times New Roman" w:hAnsi="Times New Roman" w:eastAsia="宋体"/>
          <w:b w:val="0"/>
          <w:i w:val="0"/>
          <w:sz w:val="24"/>
        </w:rPr>
        <w:t>，信号只在“定向方向两侧各 90°”的半平面内辐射，故检测到源需</w:t>
      </w:r>
      <w:r>
        <w:rPr>
          <w:rFonts w:ascii="Times New Roman" w:hAnsi="Times New Roman" w:eastAsia="宋体"/>
          <w:b/>
          <w:i w:val="0"/>
          <w:sz w:val="24"/>
        </w:rPr>
        <w:t>同时</w:t>
      </w:r>
      <w:r>
        <w:rPr>
          <w:rFonts w:ascii="Times New Roman" w:hAnsi="Times New Roman" w:eastAsia="宋体"/>
          <w:b w:val="0"/>
          <w:i w:val="0"/>
          <w:sz w:val="24"/>
        </w:rPr>
        <w:t>满足 |p − G| ≤ r_eff 与 (p − G)·u ≥ 0（u 未知）。这使问题三的“不漏测”论证</w:t>
      </w:r>
      <w:r>
        <w:rPr>
          <w:rFonts w:ascii="Times New Roman" w:hAnsi="Times New Roman" w:eastAsia="宋体"/>
          <w:b/>
          <w:i w:val="0"/>
          <w:sz w:val="24"/>
        </w:rPr>
        <w:t>直接失效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面积上完整覆盖并不保证可见</w:t>
      </w:r>
      <w:r>
        <w:rPr>
          <w:rFonts w:ascii="Times New Roman" w:hAnsi="Times New Roman" w:eastAsia="宋体"/>
          <w:b w:val="0"/>
          <w:i w:val="0"/>
          <w:sz w:val="24"/>
        </w:rPr>
        <w:t>。由于 u 未知，最坏情形是 u 恰好指向“近旁点分布最稀疏的方向”，于是得到本文的核心判据：</w:t>
      </w:r>
    </w:p>
    <w:p w14:paraId="4B5DD701">
      <w:pPr>
        <w:keepNext w:val="0"/>
        <w:spacing w:before="0" w:after="0" w:line="360" w:lineRule="auto"/>
        <w:jc w:val="center"/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命题 4（定向覆盖的充要条件）</w:t>
      </w:r>
      <w:r>
        <w:rPr>
          <w:rFonts w:ascii="Times New Roman" w:hAnsi="Times New Roman" w:eastAsia="宋体"/>
          <w:b w:val="0"/>
          <w:i w:val="0"/>
          <w:sz w:val="24"/>
        </w:rPr>
        <w:t>：检测点集 S 能保证看到 G 处任意朝向的源 ⇔ 以 G 为极点、对 S∩{距 G ≤ R_min} 中各点取方位角，这些方位角在圆周上的</w:t>
      </w:r>
    </w:p>
    <w:p w14:paraId="22DF40A1"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/>
          <w:i w:val="0"/>
          <w:sz w:val="24"/>
        </w:rPr>
        <w:t>最大间隙 ψ &lt; 180°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15312A3E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证明：若 ψ &lt; 180°，则宽度 180° 的任意朝向锥必含至少一个方位角，即必有点落在该半平面内；反之若 ψ ≥ 180°，取 u 指向该空隙的中点，则该半平面内无任何近旁点，源在任意位置都不会被看到。该命题把“定向可见性”化归为</w:t>
      </w:r>
      <w:r>
        <w:rPr>
          <w:rFonts w:ascii="Times New Roman" w:hAnsi="Times New Roman" w:eastAsia="宋体"/>
          <w:b/>
          <w:i w:val="0"/>
          <w:sz w:val="24"/>
        </w:rPr>
        <w:t>纯几何的角隙检查</w:t>
      </w:r>
      <w:r>
        <w:rPr>
          <w:rFonts w:ascii="Times New Roman" w:hAnsi="Times New Roman" w:eastAsia="宋体"/>
          <w:b w:val="0"/>
          <w:i w:val="0"/>
          <w:sz w:val="24"/>
        </w:rPr>
        <w:t>并给出可判定的</w:t>
      </w:r>
      <w:r>
        <w:rPr>
          <w:rFonts w:ascii="Times New Roman" w:hAnsi="Times New Roman" w:eastAsia="宋体"/>
          <w:b/>
          <w:i w:val="0"/>
          <w:sz w:val="24"/>
        </w:rPr>
        <w:t>充要证书</w:t>
      </w:r>
      <w:r>
        <w:rPr>
          <w:rFonts w:ascii="Times New Roman" w:hAnsi="Times New Roman" w:eastAsia="宋体"/>
          <w:b w:val="0"/>
          <w:i w:val="0"/>
          <w:sz w:val="24"/>
        </w:rPr>
        <w:t>——这是问题四能做到“零漏测”的基础。</w:t>
      </w:r>
    </w:p>
    <w:p w14:paraId="1A81AC6A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（二）22 点定向安全网与角隙充要证书</w:t>
      </w:r>
    </w:p>
    <w:p w14:paraId="6AD706BC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按命题 4 设计网点：</w:t>
      </w:r>
      <w:r>
        <w:rPr>
          <w:rFonts w:ascii="Times New Roman" w:hAnsi="Times New Roman" w:eastAsia="宋体"/>
          <w:b/>
          <w:i w:val="0"/>
          <w:sz w:val="24"/>
        </w:rPr>
        <w:t>中心 1 点 + 内环（半径 1000 m，9 点均布）+ 外环（半径 1875 m，12 点均布且与内环错相）</w:t>
      </w:r>
      <w:r>
        <w:rPr>
          <w:rFonts w:ascii="Times New Roman" w:hAnsi="Times New Roman" w:eastAsia="宋体"/>
          <w:b w:val="0"/>
          <w:i w:val="0"/>
          <w:sz w:val="24"/>
        </w:rPr>
        <w:t>，共 22 点。验证方式是</w:t>
      </w:r>
      <w:r>
        <w:rPr>
          <w:rFonts w:ascii="Times New Roman" w:hAnsi="Times New Roman" w:eastAsia="宋体"/>
          <w:b/>
          <w:i w:val="0"/>
          <w:sz w:val="24"/>
        </w:rPr>
        <w:t>高密度采样 + 角隙判据</w:t>
      </w:r>
      <w:r>
        <w:rPr>
          <w:rFonts w:ascii="Times New Roman" w:hAnsi="Times New Roman" w:eastAsia="宋体"/>
          <w:b w:val="0"/>
          <w:i w:val="0"/>
          <w:sz w:val="24"/>
        </w:rPr>
        <w:t>：对目标区域内 11280 个采样点，逐点计算其近旁点集的最大角隙 ψ，判定 ψ &lt; 180°。结果为：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2608"/>
        <w:gridCol w:w="794"/>
        <w:gridCol w:w="1134"/>
        <w:gridCol w:w="2268"/>
        <w:gridCol w:w="1361"/>
      </w:tblGrid>
      <w:tr w14:paraId="0873F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26970F7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布点方案</w:t>
            </w:r>
          </w:p>
        </w:tc>
        <w:tc>
          <w:tcPr>
            <w:tcW w:w="794" w:type="dxa"/>
          </w:tcPr>
          <w:p w14:paraId="26988F2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点数</w:t>
            </w:r>
          </w:p>
        </w:tc>
        <w:tc>
          <w:tcPr>
            <w:tcW w:w="1134" w:type="dxa"/>
          </w:tcPr>
          <w:p w14:paraId="2DEB370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巡游长度</w:t>
            </w:r>
          </w:p>
        </w:tc>
        <w:tc>
          <w:tcPr>
            <w:tcW w:w="2268" w:type="dxa"/>
          </w:tcPr>
          <w:p w14:paraId="008DFE8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证书是否通过</w:t>
            </w:r>
          </w:p>
        </w:tc>
        <w:tc>
          <w:tcPr>
            <w:tcW w:w="1361" w:type="dxa"/>
          </w:tcPr>
          <w:p w14:paraId="62178BE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最大角隙 ψ_max</w:t>
            </w:r>
          </w:p>
        </w:tc>
      </w:tr>
      <w:tr w14:paraId="754D6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1C8ABFC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 点覆盖集（问题三用）</w:t>
            </w:r>
          </w:p>
        </w:tc>
        <w:tc>
          <w:tcPr>
            <w:tcW w:w="794" w:type="dxa"/>
          </w:tcPr>
          <w:p w14:paraId="464128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w="1134" w:type="dxa"/>
          </w:tcPr>
          <w:p w14:paraId="63B7FB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6.79 km</w:t>
            </w:r>
          </w:p>
        </w:tc>
        <w:tc>
          <w:tcPr>
            <w:tcW w:w="2268" w:type="dxa"/>
          </w:tcPr>
          <w:p w14:paraId="44EE42D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不通过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（定向通过率仅 9.25%）</w:t>
            </w:r>
          </w:p>
        </w:tc>
        <w:tc>
          <w:tcPr>
            <w:tcW w:w="1361" w:type="dxa"/>
          </w:tcPr>
          <w:p w14:paraId="29C22ED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远大于 180°</w:t>
            </w:r>
          </w:p>
        </w:tc>
      </w:tr>
      <w:tr w14:paraId="02F9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69A24C4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24 点网（内环 8 + 外环 16）</w:t>
            </w:r>
          </w:p>
        </w:tc>
        <w:tc>
          <w:tcPr>
            <w:tcW w:w="794" w:type="dxa"/>
          </w:tcPr>
          <w:p w14:paraId="52906AD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24</w:t>
            </w:r>
          </w:p>
        </w:tc>
        <w:tc>
          <w:tcPr>
            <w:tcW w:w="1134" w:type="dxa"/>
          </w:tcPr>
          <w:p w14:paraId="7F3744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17.77 km</w:t>
            </w:r>
          </w:p>
        </w:tc>
        <w:tc>
          <w:tcPr>
            <w:tcW w:w="2268" w:type="dxa"/>
          </w:tcPr>
          <w:p w14:paraId="2C7DA7A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不通过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（存在反例）</w:t>
            </w:r>
          </w:p>
        </w:tc>
        <w:tc>
          <w:tcPr>
            <w:tcW w:w="1361" w:type="dxa"/>
          </w:tcPr>
          <w:p w14:paraId="1F354E8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186.6°</w:t>
            </w:r>
          </w:p>
        </w:tc>
      </w:tr>
      <w:tr w14:paraId="2CC1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1983F33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22 点定向安全网（本文）</w:t>
            </w:r>
          </w:p>
        </w:tc>
        <w:tc>
          <w:tcPr>
            <w:tcW w:w="794" w:type="dxa"/>
          </w:tcPr>
          <w:p w14:paraId="3D04917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22</w:t>
            </w:r>
          </w:p>
        </w:tc>
        <w:tc>
          <w:tcPr>
            <w:tcW w:w="1134" w:type="dxa"/>
          </w:tcPr>
          <w:p w14:paraId="548AAC4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18.06 km</w:t>
            </w:r>
          </w:p>
        </w:tc>
        <w:tc>
          <w:tcPr>
            <w:tcW w:w="2268" w:type="dxa"/>
          </w:tcPr>
          <w:p w14:paraId="5E99BF3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通过（0 失败）</w:t>
            </w:r>
          </w:p>
        </w:tc>
        <w:tc>
          <w:tcPr>
            <w:tcW w:w="1361" w:type="dxa"/>
          </w:tcPr>
          <w:p w14:paraId="33C6F44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177.3768°</w:t>
            </w:r>
          </w:p>
        </w:tc>
      </w:tr>
    </w:tbl>
    <w:p w14:paraId="1F8CAFA2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  问题四布点方案的定向覆盖证书对比（11280 个采样点）</w:t>
      </w:r>
    </w:p>
    <w:p w14:paraId="74477496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 4 说明两点：（1）问题三的 7 点覆盖集在问题四下</w:t>
      </w:r>
      <w:r>
        <w:rPr>
          <w:rFonts w:ascii="Times New Roman" w:hAnsi="Times New Roman" w:eastAsia="宋体"/>
          <w:b/>
          <w:i w:val="0"/>
          <w:sz w:val="24"/>
        </w:rPr>
        <w:t>完全不可用</w:t>
      </w:r>
      <w:r>
        <w:rPr>
          <w:rFonts w:ascii="Times New Roman" w:hAnsi="Times New Roman" w:eastAsia="宋体"/>
          <w:b w:val="0"/>
          <w:i w:val="0"/>
          <w:sz w:val="24"/>
        </w:rPr>
        <w:t>（定向通过率仅 9.25%，即绝大多数朝向的源根本看不到）；（2）并非“点越多越安全”——24 点网虽然巡游更短（17.77 km），却存在一个</w:t>
      </w:r>
      <w:r>
        <w:rPr>
          <w:rFonts w:ascii="Times New Roman" w:hAnsi="Times New Roman" w:eastAsia="宋体"/>
          <w:b/>
          <w:i w:val="0"/>
          <w:sz w:val="24"/>
        </w:rPr>
        <w:t>边界反例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：源贴域边界且朝向水平时，其近旁点最大角隙达 186.6° &gt; 180°，会被漏测。22 点网把内环半径顶到 R_min、并保留中心点，使最大角隙压到 </w:t>
      </w:r>
      <w:r>
        <w:rPr>
          <w:rFonts w:ascii="Times New Roman" w:hAnsi="Times New Roman" w:eastAsia="宋体"/>
          <w:b/>
          <w:i w:val="0"/>
          <w:sz w:val="24"/>
        </w:rPr>
        <w:t>177.3768°</w:t>
      </w:r>
      <w:r>
        <w:rPr>
          <w:rFonts w:ascii="Times New Roman" w:hAnsi="Times New Roman" w:eastAsia="宋体"/>
          <w:b w:val="0"/>
          <w:i w:val="0"/>
          <w:sz w:val="24"/>
        </w:rPr>
        <w:t>（裕量 2.62°），从而在全部采样点上</w:t>
      </w:r>
      <w:r>
        <w:rPr>
          <w:rFonts w:ascii="Times New Roman" w:hAnsi="Times New Roman" w:eastAsia="宋体"/>
          <w:b/>
          <w:i w:val="0"/>
          <w:sz w:val="24"/>
        </w:rPr>
        <w:t>通过</w:t>
      </w:r>
      <w:r>
        <w:rPr>
          <w:rFonts w:ascii="Times New Roman" w:hAnsi="Times New Roman" w:eastAsia="宋体"/>
          <w:b w:val="0"/>
          <w:i w:val="0"/>
          <w:sz w:val="24"/>
        </w:rPr>
        <w:t>。这也说明“三角剖分所有边 &lt; R_min”只是充分条件而非必要条件：22 点同相构型的四边形对角线可达 1126 m，但其角隙判据仍成立，因此该网在</w:t>
      </w:r>
      <w:r>
        <w:rPr>
          <w:rFonts w:ascii="Times New Roman" w:hAnsi="Times New Roman" w:eastAsia="宋体"/>
          <w:b/>
          <w:i w:val="0"/>
          <w:sz w:val="24"/>
        </w:rPr>
        <w:t>正确判据</w:t>
      </w:r>
      <w:r>
        <w:rPr>
          <w:rFonts w:ascii="Times New Roman" w:hAnsi="Times New Roman" w:eastAsia="宋体"/>
          <w:b w:val="0"/>
          <w:i w:val="0"/>
          <w:sz w:val="24"/>
        </w:rPr>
        <w:t>下更优。</w:t>
      </w:r>
    </w:p>
    <w:p w14:paraId="3E03E8B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（三）机会式清除与提前结束扫描</w:t>
      </w:r>
    </w:p>
    <w:p w14:paraId="4CD2D269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定向源“仅在朝向半平面内可见”还带来一个隐蔽困难：</w:t>
      </w:r>
      <w:r>
        <w:rPr>
          <w:rFonts w:ascii="Times New Roman" w:hAnsi="Times New Roman" w:eastAsia="宋体"/>
          <w:b/>
          <w:i w:val="0"/>
          <w:sz w:val="24"/>
        </w:rPr>
        <w:t>发现某源的点可能离它很远</w:t>
      </w:r>
      <w:r>
        <w:rPr>
          <w:rFonts w:ascii="Times New Roman" w:hAnsi="Times New Roman" w:eastAsia="宋体"/>
          <w:b w:val="0"/>
          <w:i w:val="0"/>
          <w:sz w:val="24"/>
        </w:rPr>
        <w:t>，若等到扫描全部结束再统一清除，收尾返程会很长。本文因此在扫描过程中引入</w:t>
      </w:r>
      <w:r>
        <w:rPr>
          <w:rFonts w:ascii="Times New Roman" w:hAnsi="Times New Roman" w:eastAsia="宋体"/>
          <w:b/>
          <w:i w:val="0"/>
          <w:sz w:val="24"/>
        </w:rPr>
        <w:t>机会式清除</w:t>
      </w:r>
      <w:r>
        <w:rPr>
          <w:rFonts w:ascii="Times New Roman" w:hAnsi="Times New Roman" w:eastAsia="宋体"/>
          <w:b w:val="0"/>
          <w:i w:val="0"/>
          <w:sz w:val="24"/>
        </w:rPr>
        <w:t>：每次离开当前扫描点前检查是否存在“已定位且距当前点不远”的源，若有（阈值 insert_threshold = 400 m）则顺路清除，实现“走到哪儿清到哪儿”。</w:t>
      </w:r>
    </w:p>
    <w:p w14:paraId="36812DB6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另一方面，22 点网巡游长达 18.06 km（约占总时间 49%），若能</w:t>
      </w:r>
      <w:r>
        <w:rPr>
          <w:rFonts w:ascii="Times New Roman" w:hAnsi="Times New Roman" w:eastAsia="宋体"/>
          <w:b/>
          <w:i w:val="0"/>
          <w:sz w:val="24"/>
        </w:rPr>
        <w:t>提前结束扫描</w:t>
      </w:r>
      <w:r>
        <w:rPr>
          <w:rFonts w:ascii="Times New Roman" w:hAnsi="Times New Roman" w:eastAsia="宋体"/>
          <w:b w:val="0"/>
          <w:i w:val="0"/>
          <w:sz w:val="24"/>
        </w:rPr>
        <w:t>收益巨大。本文的终止条件为</w:t>
      </w:r>
      <w:r>
        <w:rPr>
          <w:rFonts w:ascii="Times New Roman" w:hAnsi="Times New Roman" w:eastAsia="宋体"/>
          <w:b/>
          <w:i w:val="0"/>
          <w:sz w:val="24"/>
        </w:rPr>
        <w:t>当 16 个源都取得不少于 2 条示向度时立即停止</w:t>
      </w:r>
      <w:r>
        <w:rPr>
          <w:rFonts w:ascii="Times New Roman" w:hAnsi="Times New Roman" w:eastAsia="宋体"/>
          <w:b w:val="0"/>
          <w:i w:val="0"/>
          <w:sz w:val="24"/>
        </w:rPr>
        <w:t>（1 条示向度无法交会定距，必须补第 2 条），该改动把全向档从 388.7 s 降到 252.2 s（</w:t>
      </w:r>
      <w:r>
        <w:rPr>
          <w:rFonts w:ascii="Times New Roman" w:hAnsi="Times New Roman" w:eastAsia="宋体"/>
          <w:b/>
          <w:i w:val="0"/>
          <w:sz w:val="24"/>
        </w:rPr>
        <w:t>−136 s/源</w:t>
      </w:r>
      <w:r>
        <w:rPr>
          <w:rFonts w:ascii="Times New Roman" w:hAnsi="Times New Roman" w:eastAsia="宋体"/>
          <w:b w:val="0"/>
          <w:i w:val="0"/>
          <w:sz w:val="24"/>
        </w:rPr>
        <w:t>），是本问题收益最大的单项优化。但</w:t>
      </w:r>
      <w:r>
        <w:rPr>
          <w:rFonts w:ascii="Times New Roman" w:hAnsi="Times New Roman" w:eastAsia="宋体"/>
          <w:b/>
          <w:i w:val="0"/>
          <w:sz w:val="24"/>
        </w:rPr>
        <w:t>为何不能更早停（只要 1 条示向度）</w:t>
      </w:r>
      <w:r>
        <w:rPr>
          <w:rFonts w:ascii="Times New Roman" w:hAnsi="Times New Roman" w:eastAsia="宋体"/>
          <w:b w:val="0"/>
          <w:i w:val="0"/>
          <w:sz w:val="24"/>
        </w:rPr>
        <w:t>？离线模拟予以证伪：放宽后扫描步号中位数由 24 降到 21、扫描距离由 16.92 km 降到 14.15 km（省 2.8 km），但实测</w:t>
      </w:r>
      <w:r>
        <w:rPr>
          <w:rFonts w:ascii="Times New Roman" w:hAnsi="Times New Roman" w:eastAsia="宋体"/>
          <w:b/>
          <w:i w:val="0"/>
          <w:sz w:val="24"/>
        </w:rPr>
        <w:t>全向档反而慢 28.8 s/源、全定向档慢 13.9 s/源</w:t>
      </w:r>
      <w:r>
        <w:rPr>
          <w:rFonts w:ascii="Times New Roman" w:hAnsi="Times New Roman" w:eastAsia="宋体"/>
          <w:b w:val="0"/>
          <w:i w:val="0"/>
          <w:sz w:val="24"/>
        </w:rPr>
        <w:t>——因为最后几个扫描点恰是外环尾点，承担了大量边界源的“第二条示向度”，跳过它们会让这批源退化为 1 条示向度、兜底成本远超省下的扫描距离。</w:t>
      </w:r>
    </w:p>
    <w:p w14:paraId="77CAFFB1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（四）算法流程</w:t>
      </w:r>
    </w:p>
    <w:p w14:paraId="3831BCED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问题四算法：</w:t>
      </w:r>
      <w:r>
        <w:rPr>
          <w:rFonts w:ascii="Times New Roman" w:hAnsi="Times New Roman" w:eastAsia="宋体"/>
          <w:b/>
          <w:i w:val="0"/>
          <w:sz w:val="24"/>
        </w:rPr>
        <w:t>第 1 步</w:t>
      </w:r>
      <w:r>
        <w:rPr>
          <w:rFonts w:ascii="Times New Roman" w:hAnsi="Times New Roman" w:eastAsia="宋体"/>
          <w:b w:val="0"/>
          <w:i w:val="0"/>
          <w:sz w:val="24"/>
        </w:rPr>
        <w:t xml:space="preserve"> /enter 进入并读取现实时间预算；</w:t>
      </w:r>
      <w:r>
        <w:rPr>
          <w:rFonts w:ascii="Times New Roman" w:hAnsi="Times New Roman" w:eastAsia="宋体"/>
          <w:b/>
          <w:i w:val="0"/>
          <w:sz w:val="24"/>
        </w:rPr>
        <w:t>第 2 步</w:t>
      </w:r>
      <w:r>
        <w:rPr>
          <w:rFonts w:ascii="Times New Roman" w:hAnsi="Times New Roman" w:eastAsia="宋体"/>
          <w:b w:val="0"/>
          <w:i w:val="0"/>
          <w:sz w:val="24"/>
        </w:rPr>
        <w:t>从</w:t>
      </w:r>
      <w:r>
        <w:rPr>
          <w:rFonts w:ascii="Times New Roman" w:hAnsi="Times New Roman" w:eastAsia="宋体"/>
          <w:b/>
          <w:i w:val="0"/>
          <w:sz w:val="24"/>
        </w:rPr>
        <w:t>内环起</w:t>
      </w:r>
      <w:r>
        <w:rPr>
          <w:rFonts w:ascii="Times New Roman" w:hAnsi="Times New Roman" w:eastAsia="宋体"/>
          <w:b w:val="0"/>
          <w:i w:val="0"/>
          <w:sz w:val="24"/>
        </w:rPr>
        <w:t>按“最近邻 + 2-opt + Or-opt（多起点取最短）”的开放巡游走 22 点安全网，每点对全部未决频道检测；</w:t>
      </w:r>
      <w:r>
        <w:rPr>
          <w:rFonts w:ascii="Times New Roman" w:hAnsi="Times New Roman" w:eastAsia="宋体"/>
          <w:b/>
          <w:i w:val="0"/>
          <w:sz w:val="24"/>
        </w:rPr>
        <w:t>第 3 步</w:t>
      </w:r>
      <w:r>
        <w:rPr>
          <w:rFonts w:ascii="Times New Roman" w:hAnsi="Times New Roman" w:eastAsia="宋体"/>
          <w:b w:val="0"/>
          <w:i w:val="0"/>
          <w:sz w:val="24"/>
        </w:rPr>
        <w:t>离开每个扫描点前执行机会式清除（阈值 400 m）；</w:t>
      </w:r>
      <w:r>
        <w:rPr>
          <w:rFonts w:ascii="Times New Roman" w:hAnsi="Times New Roman" w:eastAsia="宋体"/>
          <w:b/>
          <w:i w:val="0"/>
          <w:sz w:val="24"/>
        </w:rPr>
        <w:t>第 4 步</w:t>
      </w:r>
      <w:r>
        <w:rPr>
          <w:rFonts w:ascii="Times New Roman" w:hAnsi="Times New Roman" w:eastAsia="宋体"/>
          <w:b w:val="0"/>
          <w:i w:val="0"/>
          <w:sz w:val="24"/>
        </w:rPr>
        <w:t>一旦 16 个源都取得 ≥2 条示向度即提前结束扫描（未触发则走完 22 点）；</w:t>
      </w:r>
      <w:r>
        <w:rPr>
          <w:rFonts w:ascii="Times New Roman" w:hAnsi="Times New Roman" w:eastAsia="宋体"/>
          <w:b/>
          <w:i w:val="0"/>
          <w:sz w:val="24"/>
        </w:rPr>
        <w:t>第 5 步</w:t>
      </w:r>
      <w:r>
        <w:rPr>
          <w:rFonts w:ascii="Times New Roman" w:hAnsi="Times New Roman" w:eastAsia="宋体"/>
          <w:b w:val="0"/>
          <w:i w:val="0"/>
          <w:sz w:val="24"/>
        </w:rPr>
        <w:t>对剩余已定位频道用精确开放路径（Held-Karp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[18]</w:t>
      </w:r>
      <w:r>
        <w:rPr>
          <w:rFonts w:ascii="Times New Roman" w:hAnsi="Times New Roman" w:eastAsia="宋体"/>
          <w:b w:val="0"/>
          <w:i w:val="0"/>
          <w:sz w:val="24"/>
        </w:rPr>
        <w:t>/2-opt）收尾清除，必要时用 27 m 网格保证性收口，清满 16 个即停；</w:t>
      </w:r>
      <w:r>
        <w:rPr>
          <w:rFonts w:ascii="Times New Roman" w:hAnsi="Times New Roman" w:eastAsia="宋体"/>
          <w:b/>
          <w:i w:val="0"/>
          <w:sz w:val="24"/>
        </w:rPr>
        <w:t>第 6 步</w:t>
      </w:r>
      <w:r>
        <w:rPr>
          <w:rFonts w:ascii="Times New Roman" w:hAnsi="Times New Roman" w:eastAsia="宋体"/>
          <w:b w:val="0"/>
          <w:i w:val="0"/>
          <w:sz w:val="24"/>
        </w:rPr>
        <w:t xml:space="preserve"> /exit 退出。其中第 2 步“</w:t>
      </w:r>
      <w:r>
        <w:rPr>
          <w:rFonts w:ascii="Times New Roman" w:hAnsi="Times New Roman" w:eastAsia="宋体"/>
          <w:b/>
          <w:i w:val="0"/>
          <w:sz w:val="24"/>
        </w:rPr>
        <w:t>从内环起</w:t>
      </w:r>
      <w:r>
        <w:rPr>
          <w:rFonts w:ascii="Times New Roman" w:hAnsi="Times New Roman" w:eastAsia="宋体"/>
          <w:b w:val="0"/>
          <w:i w:val="0"/>
          <w:sz w:val="24"/>
        </w:rPr>
        <w:t>”是又一项优化：原巡游从中心开始、内外环交替，改为“先内环后外环”后内部源被发现与定位得更早，从而</w:t>
      </w:r>
      <w:r>
        <w:rPr>
          <w:rFonts w:ascii="Times New Roman" w:hAnsi="Times New Roman" w:eastAsia="宋体"/>
          <w:b/>
          <w:i w:val="0"/>
          <w:sz w:val="24"/>
        </w:rPr>
        <w:t>更早触发提前结束条件</w:t>
      </w:r>
      <w:r>
        <w:rPr>
          <w:rFonts w:ascii="Times New Roman" w:hAnsi="Times New Roman" w:eastAsia="宋体"/>
          <w:b w:val="0"/>
          <w:i w:val="0"/>
          <w:sz w:val="24"/>
        </w:rPr>
        <w:t>——同种子对比使随机 N 档由 485.8 降到 471.0 s、混合档 491.4 → 477.9 s、全定向 N = 16 档 462.7 → 456.7 s。</w:t>
      </w:r>
    </w:p>
    <w:p w14:paraId="6B3E34EF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（五）演练测试结果</w:t>
      </w:r>
    </w:p>
    <w:p w14:paraId="20E2D508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同样在离线 Mock 模拟器（含定向源半平面覆盖规则）上做蒙特卡洛演练，每个案例 100% 清除、无未解决频道：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2494"/>
        <w:gridCol w:w="907"/>
        <w:gridCol w:w="1020"/>
        <w:gridCol w:w="2268"/>
        <w:gridCol w:w="1020"/>
        <w:gridCol w:w="907"/>
      </w:tblGrid>
      <w:tr w14:paraId="3A2E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494" w:type="dxa"/>
          </w:tcPr>
          <w:p w14:paraId="765D162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案例类型</w:t>
            </w:r>
          </w:p>
        </w:tc>
        <w:tc>
          <w:tcPr>
            <w:tcW w:w="907" w:type="dxa"/>
          </w:tcPr>
          <w:p w14:paraId="2AB718B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案例数</w:t>
            </w:r>
          </w:p>
        </w:tc>
        <w:tc>
          <w:tcPr>
            <w:tcW w:w="1020" w:type="dxa"/>
          </w:tcPr>
          <w:p w14:paraId="52D41BF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清除比例</w:t>
            </w:r>
          </w:p>
        </w:tc>
        <w:tc>
          <w:tcPr>
            <w:tcW w:w="2268" w:type="dxa"/>
          </w:tcPr>
          <w:p w14:paraId="75EA972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平均定位清除时间 (s/源)</w:t>
            </w:r>
          </w:p>
        </w:tc>
        <w:tc>
          <w:tcPr>
            <w:tcW w:w="1020" w:type="dxa"/>
          </w:tcPr>
          <w:p w14:paraId="1AE0B82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中位数</w:t>
            </w:r>
          </w:p>
        </w:tc>
        <w:tc>
          <w:tcPr>
            <w:tcW w:w="907" w:type="dxa"/>
          </w:tcPr>
          <w:p w14:paraId="4EA184A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P95</w:t>
            </w:r>
          </w:p>
        </w:tc>
      </w:tr>
      <w:tr w14:paraId="4529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494" w:type="dxa"/>
          </w:tcPr>
          <w:p w14:paraId="3F0C54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 N 且随机定向比例</w:t>
            </w:r>
          </w:p>
        </w:tc>
        <w:tc>
          <w:tcPr>
            <w:tcW w:w="907" w:type="dxa"/>
          </w:tcPr>
          <w:p w14:paraId="2785FE3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</w:t>
            </w:r>
          </w:p>
        </w:tc>
        <w:tc>
          <w:tcPr>
            <w:tcW w:w="1020" w:type="dxa"/>
          </w:tcPr>
          <w:p w14:paraId="2243274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11FE1F8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471.0</w:t>
            </w:r>
          </w:p>
        </w:tc>
        <w:tc>
          <w:tcPr>
            <w:tcW w:w="1020" w:type="dxa"/>
          </w:tcPr>
          <w:p w14:paraId="688F024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907" w:type="dxa"/>
          </w:tcPr>
          <w:p w14:paraId="0D2A3EE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5D4FA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494" w:type="dxa"/>
          </w:tcPr>
          <w:p w14:paraId="55E1D32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固定 14 源（6 个定向）</w:t>
            </w:r>
          </w:p>
        </w:tc>
        <w:tc>
          <w:tcPr>
            <w:tcW w:w="907" w:type="dxa"/>
          </w:tcPr>
          <w:p w14:paraId="229EFD6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</w:t>
            </w:r>
          </w:p>
        </w:tc>
        <w:tc>
          <w:tcPr>
            <w:tcW w:w="1020" w:type="dxa"/>
          </w:tcPr>
          <w:p w14:paraId="232DEF6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709AAA8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477.9</w:t>
            </w:r>
          </w:p>
        </w:tc>
        <w:tc>
          <w:tcPr>
            <w:tcW w:w="1020" w:type="dxa"/>
          </w:tcPr>
          <w:p w14:paraId="79EA59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475.2</w:t>
            </w:r>
          </w:p>
        </w:tc>
        <w:tc>
          <w:tcPr>
            <w:tcW w:w="907" w:type="dxa"/>
          </w:tcPr>
          <w:p w14:paraId="460C411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525.6</w:t>
            </w:r>
          </w:p>
        </w:tc>
      </w:tr>
      <w:tr w14:paraId="5A04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494" w:type="dxa"/>
          </w:tcPr>
          <w:p w14:paraId="411F0FA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全定向 N = 16</w:t>
            </w:r>
          </w:p>
        </w:tc>
        <w:tc>
          <w:tcPr>
            <w:tcW w:w="907" w:type="dxa"/>
          </w:tcPr>
          <w:p w14:paraId="634898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</w:t>
            </w:r>
          </w:p>
        </w:tc>
        <w:tc>
          <w:tcPr>
            <w:tcW w:w="1020" w:type="dxa"/>
          </w:tcPr>
          <w:p w14:paraId="33C18B8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7AF6D09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456.7</w:t>
            </w:r>
          </w:p>
        </w:tc>
        <w:tc>
          <w:tcPr>
            <w:tcW w:w="1020" w:type="dxa"/>
          </w:tcPr>
          <w:p w14:paraId="16C08C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461.5</w:t>
            </w:r>
          </w:p>
        </w:tc>
        <w:tc>
          <w:tcPr>
            <w:tcW w:w="907" w:type="dxa"/>
          </w:tcPr>
          <w:p w14:paraId="735C880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516.3</w:t>
            </w:r>
          </w:p>
        </w:tc>
      </w:tr>
      <w:tr w14:paraId="0E40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494" w:type="dxa"/>
          </w:tcPr>
          <w:p w14:paraId="64F08F3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全向 N = 16（对照）</w:t>
            </w:r>
          </w:p>
        </w:tc>
        <w:tc>
          <w:tcPr>
            <w:tcW w:w="907" w:type="dxa"/>
          </w:tcPr>
          <w:p w14:paraId="727B822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w="1020" w:type="dxa"/>
          </w:tcPr>
          <w:p w14:paraId="25809BD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5E5681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260.0</w:t>
            </w:r>
          </w:p>
        </w:tc>
        <w:tc>
          <w:tcPr>
            <w:tcW w:w="1020" w:type="dxa"/>
          </w:tcPr>
          <w:p w14:paraId="522204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907" w:type="dxa"/>
          </w:tcPr>
          <w:p w14:paraId="4F95FBE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1665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494" w:type="dxa"/>
          </w:tcPr>
          <w:p w14:paraId="5291C53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半定向 N = 16（对照）</w:t>
            </w:r>
          </w:p>
        </w:tc>
        <w:tc>
          <w:tcPr>
            <w:tcW w:w="907" w:type="dxa"/>
          </w:tcPr>
          <w:p w14:paraId="751B6A3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w="1020" w:type="dxa"/>
          </w:tcPr>
          <w:p w14:paraId="6B0D845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w="2268" w:type="dxa"/>
          </w:tcPr>
          <w:p w14:paraId="1D4783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390.2</w:t>
            </w:r>
          </w:p>
        </w:tc>
        <w:tc>
          <w:tcPr>
            <w:tcW w:w="1020" w:type="dxa"/>
          </w:tcPr>
          <w:p w14:paraId="6BAFC13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907" w:type="dxa"/>
          </w:tcPr>
          <w:p w14:paraId="7298EA0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</w:tbl>
    <w:p w14:paraId="48417CAF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5  问题四演练测试统计（Mock 模拟器，含定向源半平面覆盖）</w:t>
      </w:r>
    </w:p>
    <w:p w14:paraId="3F7A4DBA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 5 显示：（1）</w:t>
      </w:r>
      <w:r>
        <w:rPr>
          <w:rFonts w:ascii="Times New Roman" w:hAnsi="Times New Roman" w:eastAsia="宋体"/>
          <w:b/>
          <w:i w:val="0"/>
          <w:sz w:val="24"/>
        </w:rPr>
        <w:t>全部案例清除比例均为 1.000</w:t>
      </w:r>
      <w:r>
        <w:rPr>
          <w:rFonts w:ascii="Times New Roman" w:hAnsi="Times New Roman" w:eastAsia="宋体"/>
          <w:b w:val="0"/>
          <w:i w:val="0"/>
          <w:sz w:val="24"/>
        </w:rPr>
        <w:t>；（2）随着定向源比例上升，平均定位清除时间显著增加（全向 260.0 → 半定向 390.2 → 全定向 456.7 s/源），这正对应命题 4 所揭示的困难：定向源的“可见点集合”被削去一半，发现时机分散、必须走的定向安全覆盖网更长。</w:t>
      </w:r>
    </w:p>
    <w:p w14:paraId="003F2A00">
      <w:pPr>
        <w:spacing w:before="120" w:after="0"/>
        <w:ind w:firstLine="0"/>
        <w:jc w:val="center"/>
      </w:pPr>
      <w:r>
        <w:drawing>
          <wp:inline distT="0" distB="0" distL="114300" distR="114300">
            <wp:extent cx="4942840" cy="2471420"/>
            <wp:effectExtent l="0" t="0" r="1016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9B81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5  问题四：7 点方案对定向源失效 vs 22 点定向安全双环网成功</w:t>
      </w:r>
    </w:p>
    <w:p w14:paraId="71A10E8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（六）正式测试结果</w:t>
      </w:r>
    </w:p>
    <w:p w14:paraId="3D79EB69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问题四同样按要求完成三次正式测试，结果按下表（题目表 1 格式）填写，三次正式测试的加密行为日志已导出（文件名未作修改）并放入支撑材料。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3288"/>
        <w:gridCol w:w="1587"/>
        <w:gridCol w:w="1701"/>
        <w:gridCol w:w="1247"/>
      </w:tblGrid>
      <w:tr w14:paraId="06FA4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288" w:type="dxa"/>
          </w:tcPr>
          <w:p w14:paraId="3D55B1D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测试案例编码</w:t>
            </w:r>
          </w:p>
        </w:tc>
        <w:tc>
          <w:tcPr>
            <w:tcW w:w="1587" w:type="dxa"/>
          </w:tcPr>
          <w:p w14:paraId="43D9287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清除干扰源个数</w:t>
            </w:r>
          </w:p>
        </w:tc>
        <w:tc>
          <w:tcPr>
            <w:tcW w:w="1701" w:type="dxa"/>
          </w:tcPr>
          <w:p w14:paraId="3E7172A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平均定位清除时间</w:t>
            </w:r>
          </w:p>
        </w:tc>
        <w:tc>
          <w:tcPr>
            <w:tcW w:w="1247" w:type="dxa"/>
          </w:tcPr>
          <w:p w14:paraId="284ACF9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程序运行时间</w:t>
            </w:r>
          </w:p>
        </w:tc>
      </w:tr>
      <w:tr w14:paraId="797B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288" w:type="dxa"/>
          </w:tcPr>
          <w:p w14:paraId="24D756C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测试 1  9NWN-6Y2T-MMXT-QACH</w:t>
            </w:r>
          </w:p>
        </w:tc>
        <w:tc>
          <w:tcPr>
            <w:tcW w:w="1587" w:type="dxa"/>
          </w:tcPr>
          <w:p w14:paraId="73B9725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</w:t>
            </w:r>
          </w:p>
        </w:tc>
        <w:tc>
          <w:tcPr>
            <w:tcW w:w="1701" w:type="dxa"/>
          </w:tcPr>
          <w:p w14:paraId="71373C1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540.00 s</w:t>
            </w:r>
          </w:p>
        </w:tc>
        <w:tc>
          <w:tcPr>
            <w:tcW w:w="1247" w:type="dxa"/>
          </w:tcPr>
          <w:p w14:paraId="1BB084D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1.5 s</w:t>
            </w:r>
          </w:p>
        </w:tc>
      </w:tr>
      <w:tr w14:paraId="7E1D3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288" w:type="dxa"/>
          </w:tcPr>
          <w:p w14:paraId="1E8E25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测试 2  X3TS-N9KQ-XZS6-X8K6</w:t>
            </w:r>
          </w:p>
        </w:tc>
        <w:tc>
          <w:tcPr>
            <w:tcW w:w="1587" w:type="dxa"/>
          </w:tcPr>
          <w:p w14:paraId="3058D6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</w:t>
            </w:r>
          </w:p>
        </w:tc>
        <w:tc>
          <w:tcPr>
            <w:tcW w:w="1701" w:type="dxa"/>
          </w:tcPr>
          <w:p w14:paraId="405B5A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513.65 s</w:t>
            </w:r>
          </w:p>
        </w:tc>
        <w:tc>
          <w:tcPr>
            <w:tcW w:w="1247" w:type="dxa"/>
          </w:tcPr>
          <w:p w14:paraId="317900E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1.4 s</w:t>
            </w:r>
          </w:p>
        </w:tc>
      </w:tr>
      <w:tr w14:paraId="7724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288" w:type="dxa"/>
          </w:tcPr>
          <w:p w14:paraId="1A7C747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测试 3  ZDPY-BGD9-CTD4-KZK3</w:t>
            </w:r>
          </w:p>
        </w:tc>
        <w:tc>
          <w:tcPr>
            <w:tcW w:w="1587" w:type="dxa"/>
          </w:tcPr>
          <w:p w14:paraId="41F7AB4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11</w:t>
            </w:r>
          </w:p>
        </w:tc>
        <w:tc>
          <w:tcPr>
            <w:tcW w:w="1701" w:type="dxa"/>
          </w:tcPr>
          <w:p w14:paraId="77D192C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580.02 s</w:t>
            </w:r>
          </w:p>
        </w:tc>
        <w:tc>
          <w:tcPr>
            <w:tcW w:w="1247" w:type="dxa"/>
          </w:tcPr>
          <w:p w14:paraId="611E85A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1.4 s</w:t>
            </w:r>
          </w:p>
        </w:tc>
      </w:tr>
    </w:tbl>
    <w:p w14:paraId="107CBB14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6  问题四正式测试结果</w:t>
      </w:r>
    </w:p>
    <w:p w14:paraId="3E2FADFA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与问题三同理：三次测试中 22 点定向安全网的巡游均完整走完，且（按角隙充要证书）域内任意位置、任意朝向的源都必被至少一个网点看到，配合“有信号频道全部清除、无未解决频道”，</w:t>
      </w:r>
      <w:r>
        <w:rPr>
          <w:rFonts w:ascii="Times New Roman" w:hAnsi="Times New Roman" w:eastAsia="宋体"/>
          <w:b/>
          <w:i w:val="0"/>
          <w:sz w:val="24"/>
        </w:rPr>
        <w:t>三次测试的清除比例均为 1.000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46C8066B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九、模型的迭代优化过程</w:t>
      </w:r>
    </w:p>
    <w:p w14:paraId="1EBBD43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本章如实记录本文从“可行”到“接近下界”的全过程。之所以专门列出，是因为问题三、四的性能提升</w:t>
      </w:r>
      <w:r>
        <w:rPr>
          <w:rFonts w:ascii="Times New Roman" w:hAnsi="Times New Roman" w:eastAsia="宋体"/>
          <w:b/>
          <w:i w:val="0"/>
          <w:sz w:val="24"/>
        </w:rPr>
        <w:t>并非来自某个巧妙公式，而是来自大量被证伪的思路</w:t>
      </w:r>
      <w:r>
        <w:rPr>
          <w:rFonts w:ascii="Times New Roman" w:hAnsi="Times New Roman" w:eastAsia="宋体"/>
          <w:b w:val="0"/>
          <w:i w:val="0"/>
          <w:sz w:val="24"/>
        </w:rPr>
        <w:t>——把走过的弯路写清楚，既是对模型有效性的侧面论证，也便于他人复用这些否定性结论。</w:t>
      </w:r>
    </w:p>
    <w:p w14:paraId="1582E3C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（一）第一阶段：建立可信的验证基础设施</w:t>
      </w:r>
    </w:p>
    <w:p w14:paraId="6A0D1D97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优化的前提是</w:t>
      </w:r>
      <w:r>
        <w:rPr>
          <w:rFonts w:ascii="Times New Roman" w:hAnsi="Times New Roman" w:eastAsia="宋体"/>
          <w:b/>
          <w:i w:val="0"/>
          <w:sz w:val="24"/>
        </w:rPr>
        <w:t>能有可复现、可信的度量</w:t>
      </w:r>
      <w:r>
        <w:rPr>
          <w:rFonts w:ascii="Times New Roman" w:hAnsi="Times New Roman" w:eastAsia="宋体"/>
          <w:b w:val="0"/>
          <w:i w:val="0"/>
          <w:sz w:val="24"/>
        </w:rPr>
        <w:t>。本文首先做了三件事：（1）严格复刻官方计时规则，并用附件 1 表 2 的官方示例做</w:t>
      </w:r>
      <w:r>
        <w:rPr>
          <w:rFonts w:ascii="Times New Roman" w:hAnsi="Times New Roman" w:eastAsia="宋体"/>
          <w:b/>
          <w:i w:val="0"/>
          <w:sz w:val="24"/>
        </w:rPr>
        <w:t>逐位断言</w:t>
      </w:r>
      <w:r>
        <w:rPr>
          <w:rFonts w:ascii="Times New Roman" w:hAnsi="Times New Roman" w:eastAsia="宋体"/>
          <w:b w:val="0"/>
          <w:i w:val="0"/>
          <w:sz w:val="24"/>
        </w:rPr>
        <w:t>（105 / 6 / 83 / 5 s，总 199 s）；（2）实现离线 Mock 模拟器，复刻三态检测、同一地点固定的 ±1° 偏差、定向源半平面覆盖与 20 m 清除规则，从而可以</w:t>
      </w:r>
      <w:r>
        <w:rPr>
          <w:rFonts w:ascii="Times New Roman" w:hAnsi="Times New Roman" w:eastAsia="宋体"/>
          <w:b/>
          <w:i w:val="0"/>
          <w:sz w:val="24"/>
        </w:rPr>
        <w:t>无限次</w:t>
      </w:r>
      <w:r>
        <w:rPr>
          <w:rFonts w:ascii="Times New Roman" w:hAnsi="Times New Roman" w:eastAsia="宋体"/>
          <w:b w:val="0"/>
          <w:i w:val="0"/>
          <w:sz w:val="24"/>
        </w:rPr>
        <w:t>做实验而不消耗演练机会；（3）建立 80 项单元测试（几何库、计时、协议、策略）作为回归护栏——此后每一次“优化”都必须先通过全部测试，避免了“指标变好但悄悄破坏了正确性”。事后看，正是这套基础设施让后面所有的证伪结论都站得住脚。</w:t>
      </w:r>
    </w:p>
    <w:p w14:paraId="1CC69921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（二）第二阶段：问题三的四个结构性困难</w:t>
      </w:r>
    </w:p>
    <w:p w14:paraId="2FB25F2E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把基础策略推到约 302 s/源（300 例、100% 清除）后，本文对其余差距做定量</w:t>
      </w:r>
      <w:r>
        <w:rPr>
          <w:rFonts w:ascii="Times New Roman" w:hAnsi="Times New Roman" w:eastAsia="宋体"/>
          <w:b/>
          <w:i w:val="0"/>
          <w:sz w:val="24"/>
        </w:rPr>
        <w:t>归因分解</w:t>
      </w:r>
      <w:r>
        <w:rPr>
          <w:rFonts w:ascii="Times New Roman" w:hAnsi="Times New Roman" w:eastAsia="宋体"/>
          <w:b w:val="0"/>
          <w:i w:val="0"/>
          <w:sz w:val="24"/>
        </w:rPr>
        <w:t>（实际行程 14.67 km = 同点集最优 11.74 km + 排序损失 2.93 km，点集误差仅 0.58 km），据此识别出四个结构性困难。</w:t>
      </w:r>
    </w:p>
    <w:p w14:paraId="7DF2E00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① 在线排序损失 ≈ 2.8 km（最大的一项）。</w:t>
      </w:r>
      <w:r>
        <w:rPr>
          <w:rFonts w:ascii="Times New Roman" w:hAnsi="Times New Roman" w:eastAsia="宋体"/>
          <w:b w:val="0"/>
          <w:i w:val="0"/>
          <w:sz w:val="24"/>
        </w:rPr>
        <w:t>源是“被扫描点扫到才被发现”的；当它积累到足够示向度、可以排进路线时，整条路线中的最优插入位置</w:t>
      </w:r>
      <w:r>
        <w:rPr>
          <w:rFonts w:ascii="Times New Roman" w:hAnsi="Times New Roman" w:eastAsia="宋体"/>
          <w:b/>
          <w:i w:val="0"/>
          <w:sz w:val="24"/>
        </w:rPr>
        <w:t>往往已经走过了</w:t>
      </w:r>
      <w:r>
        <w:rPr>
          <w:rFonts w:ascii="Times New Roman" w:hAnsi="Times New Roman" w:eastAsia="宋体"/>
          <w:b w:val="0"/>
          <w:i w:val="0"/>
          <w:sz w:val="24"/>
        </w:rPr>
        <w:t>，只能绕路或留到收尾统一处理。三重证据确认这不是“搜索没搜到”——全局重排（最近邻重启 + 2-opt + Or-opt）与局部 2-opt 结果</w:t>
      </w:r>
      <w:r>
        <w:rPr>
          <w:rFonts w:ascii="Times New Roman" w:hAnsi="Times New Roman" w:eastAsia="宋体"/>
          <w:b/>
          <w:i w:val="0"/>
          <w:sz w:val="24"/>
        </w:rPr>
        <w:t>逐位相同</w:t>
      </w:r>
      <w:r>
        <w:rPr>
          <w:rFonts w:ascii="Times New Roman" w:hAnsi="Times New Roman" w:eastAsia="宋体"/>
          <w:b w:val="0"/>
          <w:i w:val="0"/>
          <w:sz w:val="24"/>
        </w:rPr>
        <w:t>、滚动重优化（每步重解 TSP）反而</w:t>
      </w:r>
      <w:r>
        <w:rPr>
          <w:rFonts w:ascii="Times New Roman" w:hAnsi="Times New Roman" w:eastAsia="宋体"/>
          <w:b/>
          <w:i w:val="0"/>
          <w:sz w:val="24"/>
        </w:rPr>
        <w:t>更差</w:t>
      </w:r>
      <w:r>
        <w:rPr>
          <w:rFonts w:ascii="Times New Roman" w:hAnsi="Times New Roman" w:eastAsia="宋体"/>
          <w:b w:val="0"/>
          <w:i w:val="0"/>
          <w:sz w:val="24"/>
        </w:rPr>
        <w:t>（震荡）、暖机 + 联合规划也</w:t>
      </w:r>
      <w:r>
        <w:rPr>
          <w:rFonts w:ascii="Times New Roman" w:hAnsi="Times New Roman" w:eastAsia="宋体"/>
          <w:b/>
          <w:i w:val="0"/>
          <w:sz w:val="24"/>
        </w:rPr>
        <w:t>更差</w:t>
      </w:r>
      <w:r>
        <w:rPr>
          <w:rFonts w:ascii="Times New Roman" w:hAnsi="Times New Roman" w:eastAsia="宋体"/>
          <w:b w:val="0"/>
          <w:i w:val="0"/>
          <w:sz w:val="24"/>
        </w:rPr>
        <w:t>。其本质是“</w:t>
      </w:r>
      <w:r>
        <w:rPr>
          <w:rFonts w:ascii="Times New Roman" w:hAnsi="Times New Roman" w:eastAsia="宋体"/>
          <w:b/>
          <w:i w:val="0"/>
          <w:sz w:val="24"/>
        </w:rPr>
        <w:t>带释放时刻的在线 TSP</w:t>
      </w:r>
      <w:r>
        <w:rPr>
          <w:rFonts w:ascii="Times New Roman" w:hAnsi="Times New Roman" w:eastAsia="宋体"/>
          <w:b w:val="0"/>
          <w:i w:val="0"/>
          <w:sz w:val="24"/>
        </w:rPr>
        <w:t>”：源的释放时刻 = 它被覆盖点扫到的那一刻，而释放时刻本身又是巡游产生的，无法离线预知。</w:t>
      </w:r>
    </w:p>
    <w:p w14:paraId="4D7605C5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② 边界源的第二条示向度成本。</w:t>
      </w:r>
      <w:r>
        <w:rPr>
          <w:rFonts w:ascii="Times New Roman" w:hAnsi="Times New Roman" w:eastAsia="宋体"/>
          <w:b w:val="0"/>
          <w:i w:val="0"/>
          <w:sz w:val="24"/>
        </w:rPr>
        <w:t>环上相邻点角距 51.4°，一个贴边界（半径约 1700 m）、r_eff ≈ 1000 m 的源只落在最近环点的 25.8° 覆盖范围内，</w:t>
      </w:r>
      <w:r>
        <w:rPr>
          <w:rFonts w:ascii="Times New Roman" w:hAnsi="Times New Roman" w:eastAsia="宋体"/>
          <w:b/>
          <w:i w:val="0"/>
          <w:sz w:val="24"/>
        </w:rPr>
        <w:t>只能被 1 个点看到</w:t>
      </w:r>
      <w:r>
        <w:rPr>
          <w:rFonts w:ascii="Times New Roman" w:hAnsi="Times New Roman" w:eastAsia="宋体"/>
          <w:b w:val="0"/>
          <w:i w:val="0"/>
          <w:sz w:val="24"/>
        </w:rPr>
        <w:t>，无法交会定距、必须再取第二条示向度。三种手段成本同量级且均已实测：加密复测点（14 点密环比 8 点稀疏环多 0.58 km，但换来边界源“免费”的第二条示向度，实测最优）、收尾扇形探测（每源约 450 m 探测 + 折返）、沿视线追击（每源约 13 次检测 + 走到源的行程）。这是题目物理（r_eff 下界 1000 m、区域半径 1800 m、测向误差 ±1°）共同决定的，没有免费午餐。</w:t>
      </w:r>
    </w:p>
    <w:p w14:paraId="68C9253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③ “覆盖义务剪枝”的时序矛盾（先有鸡还是先有蛋）。</w:t>
      </w:r>
      <w:r>
        <w:rPr>
          <w:rFonts w:ascii="Times New Roman" w:hAnsi="Times New Roman" w:eastAsia="宋体"/>
          <w:b w:val="0"/>
          <w:i w:val="0"/>
          <w:sz w:val="24"/>
        </w:rPr>
        <w:t>清除点在执行清除前会做一次全频道检测，因此它</w:t>
      </w:r>
      <w:r>
        <w:rPr>
          <w:rFonts w:ascii="Times New Roman" w:hAnsi="Times New Roman" w:eastAsia="宋体"/>
          <w:b/>
          <w:i w:val="0"/>
          <w:sz w:val="24"/>
        </w:rPr>
        <w:t>天然就是一个合法的覆盖点</w:t>
      </w:r>
      <w:r>
        <w:rPr>
          <w:rFonts w:ascii="Times New Roman" w:hAnsi="Times New Roman" w:eastAsia="宋体"/>
          <w:b w:val="0"/>
          <w:i w:val="0"/>
          <w:sz w:val="24"/>
        </w:rPr>
        <w:t>，理论上可剪掉冗余环点；但存在</w:t>
      </w:r>
      <w:r>
        <w:rPr>
          <w:rFonts w:ascii="Times New Roman" w:hAnsi="Times New Roman" w:eastAsia="宋体"/>
          <w:b/>
          <w:i w:val="0"/>
          <w:sz w:val="24"/>
        </w:rPr>
        <w:t>时序矛盾</w:t>
      </w:r>
      <w:r>
        <w:rPr>
          <w:rFonts w:ascii="Times New Roman" w:hAnsi="Times New Roman" w:eastAsia="宋体"/>
          <w:b w:val="0"/>
          <w:i w:val="0"/>
          <w:sz w:val="24"/>
        </w:rPr>
        <w:t>：边界源只被“它所在扇区的那一个环点”看到 ⇒ 要发现它必须走到那个环点；而该环点所负责的边界弧恰是它的清除点能覆盖的弧；但那个环点在“发现源”这一刻</w:t>
      </w:r>
      <w:r>
        <w:rPr>
          <w:rFonts w:ascii="Times New Roman" w:hAnsi="Times New Roman" w:eastAsia="宋体"/>
          <w:b/>
          <w:i w:val="0"/>
          <w:sz w:val="24"/>
        </w:rPr>
        <w:t>已经被走过了</w:t>
      </w:r>
      <w:r>
        <w:rPr>
          <w:rFonts w:ascii="Times New Roman" w:hAnsi="Times New Roman" w:eastAsia="宋体"/>
          <w:b w:val="0"/>
          <w:i w:val="0"/>
          <w:sz w:val="24"/>
        </w:rPr>
        <w:t>，无法再剪——即“覆盖点必须在源被发现之前生成，而源一旦被发现，其对应覆盖点的义务已完成，但为时已晚”。本文进一步实现了“覆盖义务驱动、不预设环点”的动态覆盖版本，实测</w:t>
      </w:r>
      <w:r>
        <w:rPr>
          <w:rFonts w:ascii="Times New Roman" w:hAnsi="Times New Roman" w:eastAsia="宋体"/>
          <w:b/>
          <w:i w:val="0"/>
          <w:sz w:val="24"/>
        </w:rPr>
        <w:t>更差</w:t>
      </w:r>
      <w:r>
        <w:rPr>
          <w:rFonts w:ascii="Times New Roman" w:hAnsi="Times New Roman" w:eastAsia="宋体"/>
          <w:b w:val="0"/>
          <w:i w:val="0"/>
          <w:sz w:val="24"/>
        </w:rPr>
        <w:t>（N=10 416.8 s、N=16 288.3 s），从反面确认该矛盾在在线约束下不可解。</w:t>
      </w:r>
    </w:p>
    <w:p w14:paraId="3499050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④ 首击命中率与检测/清除次数。</w:t>
      </w:r>
      <w:r>
        <w:rPr>
          <w:rFonts w:ascii="Times New Roman" w:hAnsi="Times New Roman" w:eastAsia="宋体"/>
          <w:b w:val="0"/>
          <w:i w:val="0"/>
          <w:sz w:val="24"/>
        </w:rPr>
        <w:t>首击命中率只有 71.7%（估计误差中位数 15 m，而清除半径仅 20 m），导致每源平均要 2.2~2.6 次清除（下界为 1 次）；检测 130~152 次/例，而由引理 B 给出的下界约 130~160 次。这一项通过“近场四级收口 + 最小二乘交会点”逐步改善。</w:t>
      </w:r>
    </w:p>
    <w:p w14:paraId="2D5EF8DD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（三）第三阶段：被证伪的优化思路</w:t>
      </w:r>
    </w:p>
    <w:p w14:paraId="301A2759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下表列出本文</w:t>
      </w:r>
      <w:r>
        <w:rPr>
          <w:rFonts w:ascii="Times New Roman" w:hAnsi="Times New Roman" w:eastAsia="宋体"/>
          <w:b/>
          <w:i w:val="0"/>
          <w:sz w:val="24"/>
        </w:rPr>
        <w:t>逐一实现并实测否定</w:t>
      </w:r>
      <w:r>
        <w:rPr>
          <w:rFonts w:ascii="Times New Roman" w:hAnsi="Times New Roman" w:eastAsia="宋体"/>
          <w:b w:val="0"/>
          <w:i w:val="0"/>
          <w:sz w:val="24"/>
        </w:rPr>
        <w:t>的优化思路。它们的否定同样有价值：说明该问题的性能瓶颈不在这些方向上，从而把注意力逼向真正的结构性约束。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3742"/>
        <w:gridCol w:w="2948"/>
        <w:gridCol w:w="1020"/>
      </w:tblGrid>
      <w:tr w14:paraId="7419E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6011E0A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尝试的优化思路</w:t>
            </w:r>
          </w:p>
        </w:tc>
        <w:tc>
          <w:tcPr>
            <w:tcW w:w="2948" w:type="dxa"/>
          </w:tcPr>
          <w:p w14:paraId="50CE43B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实测结果</w:t>
            </w:r>
          </w:p>
        </w:tc>
        <w:tc>
          <w:tcPr>
            <w:tcW w:w="1020" w:type="dxa"/>
          </w:tcPr>
          <w:p w14:paraId="097CCEE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结论</w:t>
            </w:r>
          </w:p>
        </w:tc>
      </w:tr>
      <w:tr w14:paraId="6D41D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1D4AF6B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图论近似 TSP（Christofides）</w:t>
            </w:r>
          </w:p>
        </w:tc>
        <w:tc>
          <w:tcPr>
            <w:tcW w:w="2948" w:type="dxa"/>
          </w:tcPr>
          <w:p w14:paraId="74C2746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2-opt 已接近最优，收益 &lt; 5%</w:t>
            </w:r>
          </w:p>
        </w:tc>
        <w:tc>
          <w:tcPr>
            <w:tcW w:w="1020" w:type="dxa"/>
          </w:tcPr>
          <w:p w14:paraId="579E07D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否定</w:t>
            </w:r>
          </w:p>
        </w:tc>
      </w:tr>
      <w:tr w14:paraId="3BA2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7B3458F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预测性牵引（1 条示向度即插入复测点）</w:t>
            </w:r>
          </w:p>
        </w:tc>
        <w:tc>
          <w:tcPr>
            <w:tcW w:w="2948" w:type="dxa"/>
          </w:tcPr>
          <w:p w14:paraId="1E0BAA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清除次数 23 → 238~535 次</w:t>
            </w:r>
          </w:p>
        </w:tc>
        <w:tc>
          <w:tcPr>
            <w:tcW w:w="1020" w:type="dxa"/>
          </w:tcPr>
          <w:p w14:paraId="77A82A1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灾难</w:t>
            </w:r>
          </w:p>
        </w:tc>
      </w:tr>
      <w:tr w14:paraId="3BED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0DC6433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Regret / 延期代价插入</w:t>
            </w:r>
          </w:p>
        </w:tc>
        <w:tc>
          <w:tcPr>
            <w:tcW w:w="2948" w:type="dxa"/>
          </w:tcPr>
          <w:p w14:paraId="57F7060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≈ 0（Or-opt 已消除插入顺序影响）</w:t>
            </w:r>
          </w:p>
        </w:tc>
        <w:tc>
          <w:tcPr>
            <w:tcW w:w="1020" w:type="dxa"/>
          </w:tcPr>
          <w:p w14:paraId="44C4223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无收益</w:t>
            </w:r>
          </w:p>
        </w:tc>
      </w:tr>
      <w:tr w14:paraId="21B7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2189AC6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Region-aware（把定位区域最近点排进 TSP）</w:t>
            </w:r>
          </w:p>
        </w:tc>
        <w:tc>
          <w:tcPr>
            <w:tcW w:w="2948" w:type="dxa"/>
          </w:tcPr>
          <w:p w14:paraId="2C7D9DB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细长区域持续 wandering</w:t>
            </w:r>
          </w:p>
        </w:tc>
        <w:tc>
          <w:tcPr>
            <w:tcW w:w="1020" w:type="dxa"/>
          </w:tcPr>
          <w:p w14:paraId="14C21AC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灾难</w:t>
            </w:r>
          </w:p>
        </w:tc>
      </w:tr>
      <w:tr w14:paraId="04B47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0F3A3CF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清除失败反推区域 / no_signal 负约束</w:t>
            </w:r>
          </w:p>
        </w:tc>
        <w:tc>
          <w:tcPr>
            <w:tcW w:w="2948" w:type="dxa"/>
          </w:tcPr>
          <w:p w14:paraId="65D69DA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网格间距 24~27 m &gt; 20 m，收益有限</w:t>
            </w:r>
          </w:p>
        </w:tc>
        <w:tc>
          <w:tcPr>
            <w:tcW w:w="1020" w:type="dxa"/>
          </w:tcPr>
          <w:p w14:paraId="5C9619F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无收益</w:t>
            </w:r>
          </w:p>
        </w:tc>
      </w:tr>
      <w:tr w14:paraId="79D4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4C44AB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先测后清 + 自适应观测</w:t>
            </w:r>
          </w:p>
        </w:tc>
        <w:tc>
          <w:tcPr>
            <w:tcW w:w="2948" w:type="dxa"/>
          </w:tcPr>
          <w:p w14:paraId="20E928F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≈ 0（清除降但检测增）</w:t>
            </w:r>
          </w:p>
        </w:tc>
        <w:tc>
          <w:tcPr>
            <w:tcW w:w="1020" w:type="dxa"/>
          </w:tcPr>
          <w:p w14:paraId="16C28B0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无收益</w:t>
            </w:r>
          </w:p>
        </w:tc>
      </w:tr>
      <w:tr w14:paraId="00536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5FE02A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覆盖义务剪枝（discharge）</w:t>
            </w:r>
          </w:p>
        </w:tc>
        <w:tc>
          <w:tcPr>
            <w:tcW w:w="2948" w:type="dxa"/>
          </w:tcPr>
          <w:p w14:paraId="2C61D00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修 2 处 bug 后仅 +2 s</w:t>
            </w:r>
          </w:p>
        </w:tc>
        <w:tc>
          <w:tcPr>
            <w:tcW w:w="1020" w:type="dxa"/>
          </w:tcPr>
          <w:p w14:paraId="384533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无收益</w:t>
            </w:r>
          </w:p>
        </w:tc>
      </w:tr>
      <w:tr w14:paraId="38BD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23A790D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动态覆盖集（v5，不预设环点）</w:t>
            </w:r>
          </w:p>
        </w:tc>
        <w:tc>
          <w:tcPr>
            <w:tcW w:w="2948" w:type="dxa"/>
          </w:tcPr>
          <w:p w14:paraId="5075511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N=10 416.8 / N=16 288.3 s</w:t>
            </w:r>
          </w:p>
        </w:tc>
        <w:tc>
          <w:tcPr>
            <w:tcW w:w="1020" w:type="dxa"/>
          </w:tcPr>
          <w:p w14:paraId="2ECABB1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更差</w:t>
            </w:r>
          </w:p>
        </w:tc>
      </w:tr>
      <w:tr w14:paraId="145F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58E9C51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观测数 2 / 自适应</w:t>
            </w:r>
          </w:p>
        </w:tc>
        <w:tc>
          <w:tcPr>
            <w:tcW w:w="2948" w:type="dxa"/>
          </w:tcPr>
          <w:p w14:paraId="31AA8C9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obs=2 灾难（533 s）</w:t>
            </w:r>
          </w:p>
        </w:tc>
        <w:tc>
          <w:tcPr>
            <w:tcW w:w="1020" w:type="dxa"/>
          </w:tcPr>
          <w:p w14:paraId="44600EB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否定</w:t>
            </w:r>
          </w:p>
        </w:tc>
      </w:tr>
      <w:tr w14:paraId="499F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6F76074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早清除 / 簇清除 / 联合规划 / 滚动重优化</w:t>
            </w:r>
          </w:p>
        </w:tc>
        <w:tc>
          <w:tcPr>
            <w:tcW w:w="2948" w:type="dxa"/>
          </w:tcPr>
          <w:p w14:paraId="0FCE50A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均更差或持平</w:t>
            </w:r>
          </w:p>
        </w:tc>
        <w:tc>
          <w:tcPr>
            <w:tcW w:w="1020" w:type="dxa"/>
          </w:tcPr>
          <w:p w14:paraId="4EAA9BF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否定</w:t>
            </w:r>
          </w:p>
        </w:tc>
      </w:tr>
      <w:tr w14:paraId="708E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58CF9FD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第二示向度感知的扫描顺序（模拟退火）</w:t>
            </w:r>
          </w:p>
        </w:tc>
        <w:tc>
          <w:tcPr>
            <w:tcW w:w="2948" w:type="dxa"/>
          </w:tcPr>
          <w:p w14:paraId="4CFCC01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6000 次退火零改善；8 个随机起点全更差</w:t>
            </w:r>
          </w:p>
        </w:tc>
        <w:tc>
          <w:tcPr>
            <w:tcW w:w="1020" w:type="dxa"/>
          </w:tcPr>
          <w:p w14:paraId="5BC965C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严格证伪</w:t>
            </w:r>
          </w:p>
        </w:tc>
      </w:tr>
      <w:tr w14:paraId="645A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5362A0E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提前结束条件放宽到 1 条示向度</w:t>
            </w:r>
          </w:p>
        </w:tc>
        <w:tc>
          <w:tcPr>
            <w:tcW w:w="2948" w:type="dxa"/>
          </w:tcPr>
          <w:p w14:paraId="4788E9D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全向 +28.8、全定向 +13.9 s/源</w:t>
            </w:r>
          </w:p>
        </w:tc>
        <w:tc>
          <w:tcPr>
            <w:tcW w:w="1020" w:type="dxa"/>
          </w:tcPr>
          <w:p w14:paraId="3E7AB27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更差</w:t>
            </w:r>
          </w:p>
        </w:tc>
      </w:tr>
    </w:tbl>
    <w:p w14:paraId="6328675C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7  问题三、四中被实测证伪的优化思路一览</w:t>
      </w:r>
    </w:p>
    <w:p w14:paraId="4C9872A7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其中“第二示向度感知的扫描顺序”一项尤其值得一提：该思路直觉上很有吸引力（让所有源尽快拿到第二条示向度，就能更早结束扫描），本文为此构造了</w:t>
      </w:r>
      <w:r>
        <w:rPr>
          <w:rFonts w:ascii="Times New Roman" w:hAnsi="Times New Roman" w:eastAsia="宋体"/>
          <w:b/>
          <w:i w:val="0"/>
          <w:sz w:val="24"/>
        </w:rPr>
        <w:t>离线目标函数</w:t>
      </w:r>
      <w:r>
        <w:rPr>
          <w:rFonts w:ascii="Times New Roman" w:hAnsi="Times New Roman" w:eastAsia="宋体"/>
          <w:b w:val="0"/>
          <w:i w:val="0"/>
          <w:sz w:val="24"/>
        </w:rPr>
        <w:t xml:space="preserve"> J(π) = E[L(t_stop)]（t_stop 为 16 个源都拿到第 2 条示向度的步号），并用模拟退火搜索 6000 次，结果</w:t>
      </w:r>
      <w:r>
        <w:rPr>
          <w:rFonts w:ascii="Times New Roman" w:hAnsi="Times New Roman" w:eastAsia="宋体"/>
          <w:b/>
          <w:i w:val="0"/>
          <w:sz w:val="24"/>
        </w:rPr>
        <w:t>从起点零改善、8 个随机起点全部更差、随机顺序的均值高达 43.1 km</w:t>
      </w:r>
      <w:r>
        <w:rPr>
          <w:rFonts w:ascii="Times New Roman" w:hAnsi="Times New Roman" w:eastAsia="宋体"/>
          <w:b w:val="0"/>
          <w:i w:val="0"/>
          <w:sz w:val="24"/>
        </w:rPr>
        <w:t>。机理是：提前结束实际由“无论如何都拿不到第 2 条示向度”的少数源（占 4.02%）主导，这类源必然让扫描走满，顺序微调被“16 个源取最大”吞掉。该结论把一个看似有前景的方向彻底关闭，避免了后续的无效投入。</w:t>
      </w:r>
    </w:p>
    <w:p w14:paraId="05B477C3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（四）两处隐蔽缺陷的定位与修复</w:t>
      </w:r>
    </w:p>
    <w:p w14:paraId="0EF858AD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早期版本曾出现“偶发漏清 3~13 例”，排查后确认是两处</w:t>
      </w:r>
      <w:r>
        <w:rPr>
          <w:rFonts w:ascii="Times New Roman" w:hAnsi="Times New Roman" w:eastAsia="宋体"/>
          <w:b/>
          <w:i w:val="0"/>
          <w:sz w:val="24"/>
        </w:rPr>
        <w:t>与算法思路无关</w:t>
      </w:r>
      <w:r>
        <w:rPr>
          <w:rFonts w:ascii="Times New Roman" w:hAnsi="Times New Roman" w:eastAsia="宋体"/>
          <w:b w:val="0"/>
          <w:i w:val="0"/>
          <w:sz w:val="24"/>
        </w:rPr>
        <w:t>的实现缺陷，其定位过程本身体现了“以证书为准绳”的价值：</w:t>
      </w:r>
    </w:p>
    <w:p w14:paraId="2DF19D7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缺陷 1（采样不足导致过度剪枝）</w:t>
      </w:r>
      <w:r>
        <w:rPr>
          <w:rFonts w:ascii="Times New Roman" w:hAnsi="Times New Roman" w:eastAsia="宋体"/>
          <w:b w:val="0"/>
          <w:i w:val="0"/>
          <w:sz w:val="24"/>
        </w:rPr>
        <w:t>：覆盖判据函数 worst_case_radius(..., 1500, 7) 的第二个参数本意为“边界采样数”，却被误写成 7——边界只采 7 个点，而最坏点几乎总在边界上，于是最坏距离被严重低估、剪枝过度、覆盖出现缺口而漏清。修复为</w:t>
      </w:r>
      <w:r>
        <w:rPr>
          <w:rFonts w:ascii="Times New Roman" w:hAnsi="Times New Roman" w:eastAsia="宋体"/>
          <w:b/>
          <w:i w:val="0"/>
          <w:sz w:val="24"/>
        </w:rPr>
        <w:t>确定性等角边界采样 14400 点</w:t>
      </w:r>
      <w:r>
        <w:rPr>
          <w:rFonts w:ascii="Times New Roman" w:hAnsi="Times New Roman" w:eastAsia="宋体"/>
          <w:b w:val="0"/>
          <w:i w:val="0"/>
          <w:sz w:val="24"/>
        </w:rPr>
        <w:t>（弧长约 0.79 m、误差 &lt; 0.4 m），并将阈值设为 998.5 m。</w:t>
      </w:r>
    </w:p>
    <w:p w14:paraId="217F09DC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缺陷 2（索引错位导致漏掉覆盖点）</w:t>
      </w:r>
      <w:r>
        <w:rPr>
          <w:rFonts w:ascii="Times New Roman" w:hAnsi="Times New Roman" w:eastAsia="宋体"/>
          <w:b w:val="0"/>
          <w:i w:val="0"/>
          <w:sz w:val="24"/>
        </w:rPr>
        <w:t>：剪枝函数会移除“刚访问过的下一个点”，导致其后所有点前移一位，而主循环的索引已自增，于是原本的 route[index+2] 这个覆盖点被</w:t>
      </w:r>
      <w:r>
        <w:rPr>
          <w:rFonts w:ascii="Times New Roman" w:hAnsi="Times New Roman" w:eastAsia="宋体"/>
          <w:b/>
          <w:i w:val="0"/>
          <w:sz w:val="24"/>
        </w:rPr>
        <w:t>静默跳过</w:t>
      </w:r>
      <w:r>
        <w:rPr>
          <w:rFonts w:ascii="Times New Roman" w:hAnsi="Times New Roman" w:eastAsia="宋体"/>
          <w:b w:val="0"/>
          <w:i w:val="0"/>
          <w:sz w:val="24"/>
        </w:rPr>
        <w:t>，该方向覆盖缺失。修复为“只剪严格未来的点”（候选限定 i &gt; index+1）。</w:t>
      </w:r>
    </w:p>
    <w:p w14:paraId="3D2BCDF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缺陷 3（探测步长缺少小值）——通用安全性修复</w:t>
      </w:r>
      <w:r>
        <w:rPr>
          <w:rFonts w:ascii="Times New Roman" w:hAnsi="Times New Roman" w:eastAsia="宋体"/>
          <w:b w:val="0"/>
          <w:i w:val="0"/>
          <w:sz w:val="24"/>
        </w:rPr>
        <w:t>：问题四某案例出现 1 例未清，诊断为：该源贴域边界（|G| = 1796 m）且 r_eff 仅 1058 m，在整个安全网中</w:t>
      </w:r>
      <w:r>
        <w:rPr>
          <w:rFonts w:ascii="Times New Roman" w:hAnsi="Times New Roman" w:eastAsia="宋体"/>
          <w:b/>
          <w:i w:val="0"/>
          <w:sz w:val="24"/>
        </w:rPr>
        <w:t>只有一个可见点，而该点距源仅 86 m</w:t>
      </w:r>
      <w:r>
        <w:rPr>
          <w:rFonts w:ascii="Times New Roman" w:hAnsi="Times New Roman" w:eastAsia="宋体"/>
          <w:b w:val="0"/>
          <w:i w:val="0"/>
          <w:sz w:val="24"/>
        </w:rPr>
        <w:t>。收尾时该频道只有 1 条示向度，程序便沿示向度做等步长射线探测，而探测步长为 (450, 225, 110) m ——</w:t>
      </w:r>
      <w:r>
        <w:rPr>
          <w:rFonts w:ascii="Times New Roman" w:hAnsi="Times New Roman" w:eastAsia="宋体"/>
          <w:b/>
          <w:i w:val="0"/>
          <w:sz w:val="24"/>
        </w:rPr>
        <w:t>最小 110 m 已经越过 86 m 处的源</w:t>
      </w:r>
      <w:r>
        <w:rPr>
          <w:rFonts w:ascii="Times New Roman" w:hAnsi="Times New Roman" w:eastAsia="宋体"/>
          <w:b w:val="0"/>
          <w:i w:val="0"/>
          <w:sz w:val="24"/>
        </w:rPr>
        <w:t>，越过即进入定向源的背向半平面，此后全部 no_signal，永远拿不到第二条示向度。修复为 probe_steps_m = (450, 225, 110, 55, 25) m，</w:t>
      </w:r>
      <w:r>
        <w:rPr>
          <w:rFonts w:ascii="Times New Roman" w:hAnsi="Times New Roman" w:eastAsia="宋体"/>
          <w:b/>
          <w:i w:val="0"/>
          <w:sz w:val="24"/>
        </w:rPr>
        <w:t>保证最小步长不超过清除半径量级</w:t>
      </w:r>
      <w:r>
        <w:rPr>
          <w:rFonts w:ascii="Times New Roman" w:hAnsi="Times New Roman" w:eastAsia="宋体"/>
          <w:b w:val="0"/>
          <w:i w:val="0"/>
          <w:sz w:val="24"/>
        </w:rPr>
        <w:t>。该修复与覆盖网无关，是普适的安全性改进，对问题三的兜底可靠性同样有效。</w:t>
      </w:r>
    </w:p>
    <w:p w14:paraId="330D843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三处缺陷的共同教训是：</w:t>
      </w:r>
      <w:r>
        <w:rPr>
          <w:rFonts w:ascii="Times New Roman" w:hAnsi="Times New Roman" w:eastAsia="宋体"/>
          <w:b/>
          <w:i w:val="0"/>
          <w:sz w:val="24"/>
        </w:rPr>
        <w:t>“保证性”必须由可判定的证书来支撑，而不能依赖“实测没遇到”</w:t>
      </w:r>
      <w:r>
        <w:rPr>
          <w:rFonts w:ascii="Times New Roman" w:hAnsi="Times New Roman" w:eastAsia="宋体"/>
          <w:b w:val="0"/>
          <w:i w:val="0"/>
          <w:sz w:val="24"/>
        </w:rPr>
        <w:t>。修复后 300 例复测零未清。</w:t>
      </w:r>
    </w:p>
    <w:p w14:paraId="57A33F02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（五）问题四的优化历程</w:t>
      </w:r>
    </w:p>
    <w:p w14:paraId="4AF8C1F5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问题四的优化沿三条线推进：</w:t>
      </w:r>
    </w:p>
    <w:p w14:paraId="76FC434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（1）覆盖网从 25 点到 22 点</w:t>
      </w:r>
      <w:r>
        <w:rPr>
          <w:rFonts w:ascii="Times New Roman" w:hAnsi="Times New Roman" w:eastAsia="宋体"/>
          <w:b w:val="0"/>
          <w:i w:val="0"/>
          <w:sz w:val="24"/>
        </w:rPr>
        <w:t>。最初的定向安全网为 25 点（中心 + 内环 950×12 + 外环 1875×12 错相 15°），巡游 18.02 km。本文尝试把它瘦身为 24 点（内环 950×8 + 外环 1850×16，巡游 17.77 km），结果在“源位于正上方边界、朝向水平”时出现近旁点角隙 186.6° &gt; 180° 的漏测反例，</w:t>
      </w:r>
      <w:r>
        <w:rPr>
          <w:rFonts w:ascii="Times New Roman" w:hAnsi="Times New Roman" w:eastAsia="宋体"/>
          <w:b/>
          <w:i w:val="0"/>
          <w:sz w:val="24"/>
        </w:rPr>
        <w:t>被严格的角隙判据否决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。此前的“高分辨率证书”（80×720 网格）因采样不足漏掉了这个 edge case；改用 11280 点采样后，最终确定 </w:t>
      </w:r>
      <w:r>
        <w:rPr>
          <w:rFonts w:ascii="Times New Roman" w:hAnsi="Times New Roman" w:eastAsia="宋体"/>
          <w:b/>
          <w:i w:val="0"/>
          <w:sz w:val="24"/>
        </w:rPr>
        <w:t>22 点</w:t>
      </w:r>
      <w:r>
        <w:rPr>
          <w:rFonts w:ascii="Times New Roman" w:hAnsi="Times New Roman" w:eastAsia="宋体"/>
          <w:b w:val="0"/>
          <w:i w:val="0"/>
          <w:sz w:val="24"/>
        </w:rPr>
        <w:t>方案（中心 + 内环 1000×9 + 外环 1875×12），其最大角隙 177.3768°、在全部采样点上通过，而巡游与 25 点网相当（18.06 km）。这是一次典型的“</w:t>
      </w:r>
      <w:r>
        <w:rPr>
          <w:rFonts w:ascii="Times New Roman" w:hAnsi="Times New Roman" w:eastAsia="宋体"/>
          <w:b/>
          <w:i w:val="0"/>
          <w:sz w:val="24"/>
        </w:rPr>
        <w:t>点更少、但判据更严</w:t>
      </w:r>
      <w:r>
        <w:rPr>
          <w:rFonts w:ascii="Times New Roman" w:hAnsi="Times New Roman" w:eastAsia="宋体"/>
          <w:b w:val="0"/>
          <w:i w:val="0"/>
          <w:sz w:val="24"/>
        </w:rPr>
        <w:t>”的优化。</w:t>
      </w:r>
    </w:p>
    <w:p w14:paraId="6D35D4AA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（2）提前结束扫描</w:t>
      </w:r>
      <w:r>
        <w:rPr>
          <w:rFonts w:ascii="Times New Roman" w:hAnsi="Times New Roman" w:eastAsia="宋体"/>
          <w:b w:val="0"/>
          <w:i w:val="0"/>
          <w:sz w:val="24"/>
        </w:rPr>
        <w:t>（收益 −136 s/源，见第八章第三节）；</w:t>
      </w:r>
      <w:r>
        <w:rPr>
          <w:rFonts w:ascii="Times New Roman" w:hAnsi="Times New Roman" w:eastAsia="宋体"/>
          <w:b/>
          <w:i w:val="0"/>
          <w:sz w:val="24"/>
        </w:rPr>
        <w:t>（3）从内环起的强巡游</w:t>
      </w:r>
      <w:r>
        <w:rPr>
          <w:rFonts w:ascii="Times New Roman" w:hAnsi="Times New Roman" w:eastAsia="宋体"/>
          <w:b w:val="0"/>
          <w:i w:val="0"/>
          <w:sz w:val="24"/>
        </w:rPr>
        <w:t>（再降 7~13 s/源，见第八章第四节）。此外还实测否定了一批候选方案：频道退休（E1）、朝向半平面外跳过（检测 292→286，时间持平）、obs=2（588 s，灾难）、insert_threshold 调参（400 m 已是最优工作点）、“在线合并清源路径与覆盖路径”（见下一节的下界分析，在线不可得）。</w:t>
      </w:r>
    </w:p>
    <w:p w14:paraId="0F380C0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特别地，本文用 Oracle 实验量化了“清源路径反哺覆盖”的上限：若只用 16 个源的位置充当覆盖点，近旁点角隙高达 358.7°（完全无效）；即“源 + 外环 12 点”为 318.6°、“源 + 外环 12 + 内环 12”仍为 202.0° &gt; 180°（不合法），只有 22 点双环网给出 177.38°（合法）。这从几何上证明：</w:t>
      </w:r>
      <w:r>
        <w:rPr>
          <w:rFonts w:ascii="Times New Roman" w:hAnsi="Times New Roman" w:eastAsia="宋体"/>
          <w:b/>
          <w:i w:val="0"/>
          <w:sz w:val="24"/>
        </w:rPr>
        <w:t>清源路径无法替代定向安全网</w:t>
      </w:r>
      <w:r>
        <w:rPr>
          <w:rFonts w:ascii="Times New Roman" w:hAnsi="Times New Roman" w:eastAsia="宋体"/>
          <w:b w:val="0"/>
          <w:i w:val="0"/>
          <w:sz w:val="24"/>
        </w:rPr>
        <w:t>，该方向的收益上限为零。</w:t>
      </w:r>
    </w:p>
    <w:p w14:paraId="37BB9E6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（六）优化效果汇总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2041"/>
        <w:gridCol w:w="1587"/>
        <w:gridCol w:w="1928"/>
        <w:gridCol w:w="3402"/>
      </w:tblGrid>
      <w:tr w14:paraId="61EC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041" w:type="dxa"/>
          </w:tcPr>
          <w:p w14:paraId="6E916F7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阶段</w:t>
            </w:r>
          </w:p>
        </w:tc>
        <w:tc>
          <w:tcPr>
            <w:tcW w:w="1587" w:type="dxa"/>
          </w:tcPr>
          <w:p w14:paraId="39680ED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问题三 (s/源)</w:t>
            </w:r>
          </w:p>
        </w:tc>
        <w:tc>
          <w:tcPr>
            <w:tcW w:w="1928" w:type="dxa"/>
          </w:tcPr>
          <w:p w14:paraId="2386F40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全定向问题四 (s/源)</w:t>
            </w:r>
          </w:p>
        </w:tc>
        <w:tc>
          <w:tcPr>
            <w:tcW w:w="3402" w:type="dxa"/>
          </w:tcPr>
          <w:p w14:paraId="27319CA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关键改动</w:t>
            </w:r>
          </w:p>
        </w:tc>
      </w:tr>
      <w:tr w14:paraId="4904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041" w:type="dxa"/>
          </w:tcPr>
          <w:p w14:paraId="761D608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初始可行版本</w:t>
            </w:r>
          </w:p>
        </w:tc>
        <w:tc>
          <w:tcPr>
            <w:tcW w:w="1587" w:type="dxa"/>
          </w:tcPr>
          <w:p w14:paraId="466F13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316</w:t>
            </w:r>
          </w:p>
        </w:tc>
        <w:tc>
          <w:tcPr>
            <w:tcW w:w="1928" w:type="dxa"/>
          </w:tcPr>
          <w:p w14:paraId="6A255C6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474</w:t>
            </w:r>
          </w:p>
        </w:tc>
        <w:tc>
          <w:tcPr>
            <w:tcW w:w="3402" w:type="dxa"/>
          </w:tcPr>
          <w:p w14:paraId="210D244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覆盖骨干 + 统一收尾清除</w:t>
            </w:r>
          </w:p>
        </w:tc>
      </w:tr>
      <w:tr w14:paraId="42354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041" w:type="dxa"/>
          </w:tcPr>
          <w:p w14:paraId="31B12C0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提前结束扫描</w:t>
            </w:r>
          </w:p>
        </w:tc>
        <w:tc>
          <w:tcPr>
            <w:tcW w:w="1587" w:type="dxa"/>
          </w:tcPr>
          <w:p w14:paraId="02182B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w="1928" w:type="dxa"/>
          </w:tcPr>
          <w:p w14:paraId="7D6866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464.3</w:t>
            </w:r>
          </w:p>
        </w:tc>
        <w:tc>
          <w:tcPr>
            <w:tcW w:w="3402" w:type="dxa"/>
          </w:tcPr>
          <w:p w14:paraId="5863134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 源均 ≥2 条示向度即停（问题四 −136）</w:t>
            </w:r>
          </w:p>
        </w:tc>
      </w:tr>
      <w:tr w14:paraId="4779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041" w:type="dxa"/>
          </w:tcPr>
          <w:p w14:paraId="2F2B606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几何复测点加密</w:t>
            </w:r>
          </w:p>
        </w:tc>
        <w:tc>
          <w:tcPr>
            <w:tcW w:w="1587" w:type="dxa"/>
          </w:tcPr>
          <w:p w14:paraId="3E15B0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302.2</w:t>
            </w:r>
          </w:p>
        </w:tc>
        <w:tc>
          <w:tcPr>
            <w:tcW w:w="1928" w:type="dxa"/>
          </w:tcPr>
          <w:p w14:paraId="3BA7D51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w="3402" w:type="dxa"/>
          </w:tcPr>
          <w:p w14:paraId="73731E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边界源获得免费的第二条示向度</w:t>
            </w:r>
          </w:p>
        </w:tc>
      </w:tr>
      <w:tr w14:paraId="359D0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041" w:type="dxa"/>
          </w:tcPr>
          <w:p w14:paraId="5E6C946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22 点安全网替代 25 点</w:t>
            </w:r>
          </w:p>
        </w:tc>
        <w:tc>
          <w:tcPr>
            <w:tcW w:w="1587" w:type="dxa"/>
          </w:tcPr>
          <w:p w14:paraId="1F13FE6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w="1928" w:type="dxa"/>
          </w:tcPr>
          <w:p w14:paraId="6324281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470</w:t>
            </w:r>
          </w:p>
        </w:tc>
        <w:tc>
          <w:tcPr>
            <w:tcW w:w="3402" w:type="dxa"/>
          </w:tcPr>
          <w:p w14:paraId="4FD7525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点数减少、巡游相当、证书更严</w:t>
            </w:r>
          </w:p>
        </w:tc>
      </w:tr>
      <w:tr w14:paraId="3725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041" w:type="dxa"/>
          </w:tcPr>
          <w:p w14:paraId="4A6856A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从内环起的强巡游</w:t>
            </w:r>
          </w:p>
        </w:tc>
        <w:tc>
          <w:tcPr>
            <w:tcW w:w="1587" w:type="dxa"/>
          </w:tcPr>
          <w:p w14:paraId="40BB01B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w="1928" w:type="dxa"/>
          </w:tcPr>
          <w:p w14:paraId="4F9F91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456.7</w:t>
            </w:r>
          </w:p>
        </w:tc>
        <w:tc>
          <w:tcPr>
            <w:tcW w:w="3402" w:type="dxa"/>
          </w:tcPr>
          <w:p w14:paraId="7BBA372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内部源更早定位，更早触发提前结束</w:t>
            </w:r>
          </w:p>
        </w:tc>
      </w:tr>
      <w:tr w14:paraId="329A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041" w:type="dxa"/>
          </w:tcPr>
          <w:p w14:paraId="2DD6C28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三处缺陷修复 + 参数收敛</w:t>
            </w:r>
          </w:p>
        </w:tc>
        <w:tc>
          <w:tcPr>
            <w:tcW w:w="1587" w:type="dxa"/>
          </w:tcPr>
          <w:p w14:paraId="466C632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302.2 → 242.7</w:t>
            </w:r>
          </w:p>
        </w:tc>
        <w:tc>
          <w:tcPr>
            <w:tcW w:w="1928" w:type="dxa"/>
          </w:tcPr>
          <w:p w14:paraId="6F175EF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456.7</w:t>
            </w:r>
          </w:p>
        </w:tc>
        <w:tc>
          <w:tcPr>
            <w:tcW w:w="3402" w:type="dxa"/>
          </w:tcPr>
          <w:p w14:paraId="09EB199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采样/索引/步长修复，最便宜插入阈值 2500 m</w:t>
            </w:r>
          </w:p>
        </w:tc>
      </w:tr>
    </w:tbl>
    <w:p w14:paraId="679BBE24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8  优化历程与效果汇总（问题三为 12 例同种子对比，问题四为 300 例）</w:t>
      </w:r>
    </w:p>
    <w:p w14:paraId="35BB0A51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优化过程的总体特征</w:t>
      </w:r>
      <w:r>
        <w:rPr>
          <w:rFonts w:ascii="Times New Roman" w:hAnsi="Times New Roman" w:eastAsia="宋体"/>
          <w:b w:val="0"/>
          <w:i w:val="0"/>
          <w:sz w:val="24"/>
        </w:rPr>
        <w:t>：问题三的性能提升几乎全部来自“把已经靠近最优的环节逐一确认到位”，而不是靠某个单项技巧；12 类被证伪的思路说明该问题的剩余差距属于“在线信息约束”的信息论代价，而非算法设计的疏漏。这一结论构成了本文最终采取“覆盖证书 + 保证性兜底”路线的重要依据。</w:t>
      </w:r>
    </w:p>
    <w:p w14:paraId="2556253F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十、不完全覆盖方案的系统对比与最优性分析</w:t>
      </w:r>
    </w:p>
    <w:p w14:paraId="70637372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实践中常能听到一种观点：只要允许“极小概率扫不全”，就能把问题三压到 150 s/源、问题四压到 250 s/源。本章把这类“</w:t>
      </w:r>
      <w:r>
        <w:rPr>
          <w:rFonts w:ascii="Times New Roman" w:hAnsi="Times New Roman" w:eastAsia="宋体"/>
          <w:b/>
          <w:i w:val="0"/>
          <w:sz w:val="24"/>
        </w:rPr>
        <w:t>牺牲覆盖率换速度</w:t>
      </w:r>
      <w:r>
        <w:rPr>
          <w:rFonts w:ascii="Times New Roman" w:hAnsi="Times New Roman" w:eastAsia="宋体"/>
          <w:b w:val="0"/>
          <w:i w:val="0"/>
          <w:sz w:val="24"/>
        </w:rPr>
        <w:t>”的思路</w:t>
      </w:r>
      <w:r>
        <w:rPr>
          <w:rFonts w:ascii="Times New Roman" w:hAnsi="Times New Roman" w:eastAsia="宋体"/>
          <w:b/>
          <w:i w:val="0"/>
          <w:sz w:val="24"/>
        </w:rPr>
        <w:t>完整落地为可复现的对照实验</w:t>
      </w:r>
      <w:r>
        <w:rPr>
          <w:rFonts w:ascii="Times New Roman" w:hAnsi="Times New Roman" w:eastAsia="宋体"/>
          <w:b w:val="0"/>
          <w:i w:val="0"/>
          <w:sz w:val="24"/>
        </w:rPr>
        <w:t>，并在与本文完全相同的计费口径下量化其代价。结论是：</w:t>
      </w:r>
      <w:r>
        <w:rPr>
          <w:rFonts w:ascii="Times New Roman" w:hAnsi="Times New Roman" w:eastAsia="宋体"/>
          <w:b/>
          <w:i w:val="0"/>
          <w:sz w:val="24"/>
        </w:rPr>
        <w:t>在本问题的口径下，牺牲覆盖率不但换不到速度，反而更慢；而且它的漏测是“无感知”的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2360A65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（一）对比实验设计</w:t>
      </w:r>
    </w:p>
    <w:p w14:paraId="7F78F3F9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对照组共三大类、14 个方案，全部在与主策略</w:t>
      </w:r>
      <w:r>
        <w:rPr>
          <w:rFonts w:ascii="Times New Roman" w:hAnsi="Times New Roman" w:eastAsia="宋体"/>
          <w:b/>
          <w:i w:val="0"/>
          <w:sz w:val="24"/>
        </w:rPr>
        <w:t>完全相同的模拟器、随机案例与动作成本模型</w:t>
      </w:r>
      <w:r>
        <w:rPr>
          <w:rFonts w:ascii="Times New Roman" w:hAnsi="Times New Roman" w:eastAsia="宋体"/>
          <w:b w:val="0"/>
          <w:i w:val="0"/>
          <w:sz w:val="24"/>
        </w:rPr>
        <w:t>下运行，统计平均定位清除时间、总行程、漏清源数、有漏测的案例数与清除比例。三类对照为：</w:t>
      </w:r>
      <w:r>
        <w:rPr>
          <w:rFonts w:ascii="Times New Roman" w:hAnsi="Times New Roman" w:eastAsia="宋体"/>
          <w:b/>
          <w:i w:val="0"/>
          <w:sz w:val="24"/>
        </w:rPr>
        <w:t>A 组（删减覆盖点）</w:t>
      </w:r>
      <w:r>
        <w:rPr>
          <w:rFonts w:ascii="Times New Roman" w:hAnsi="Times New Roman" w:eastAsia="宋体"/>
          <w:b w:val="0"/>
          <w:i w:val="0"/>
          <w:sz w:val="24"/>
        </w:rPr>
        <w:t>按角度删点（问题三 8→7/6/5/4 点，问题四 22→19/15/11 点）；</w:t>
      </w:r>
      <w:r>
        <w:rPr>
          <w:rFonts w:ascii="Times New Roman" w:hAnsi="Times New Roman" w:eastAsia="宋体"/>
          <w:b/>
          <w:i w:val="0"/>
          <w:sz w:val="24"/>
        </w:rPr>
        <w:t>B 组（面积梯度游走）</w:t>
      </w:r>
      <w:r>
        <w:rPr>
          <w:rFonts w:ascii="Times New Roman" w:hAnsi="Times New Roman" w:eastAsia="宋体"/>
          <w:b w:val="0"/>
          <w:i w:val="0"/>
          <w:sz w:val="24"/>
        </w:rPr>
        <w:t>不预置布点，把作业域离散成 75 m 网格，以“每格被扫过的次数”定义覆盖热度，每步在 16 个方向 × 250 m 中选“覆盖增益 Σ1/(1+热度)”最大者前进（等价于对未覆盖面积做梯度上升），局部饱和时跳到全局最冷格；</w:t>
      </w:r>
      <w:r>
        <w:rPr>
          <w:rFonts w:ascii="Times New Roman" w:hAnsi="Times New Roman" w:eastAsia="宋体"/>
          <w:b/>
          <w:i w:val="0"/>
          <w:sz w:val="24"/>
        </w:rPr>
        <w:t>C 组（访问优先）</w:t>
      </w:r>
      <w:r>
        <w:rPr>
          <w:rFonts w:ascii="Times New Roman" w:hAnsi="Times New Roman" w:eastAsia="宋体"/>
          <w:b w:val="0"/>
          <w:i w:val="0"/>
          <w:sz w:val="24"/>
        </w:rPr>
        <w:t>把“探索扫描”与“前往已定位源清除”融合为一条路线，以“已定位源”与“最近未探索格”为候选按等效距离择近前进，用“探索预算”控制探索强度。三类对照均在独立文件中实现，并</w:t>
      </w:r>
      <w:r>
        <w:rPr>
          <w:rFonts w:ascii="Times New Roman" w:hAnsi="Times New Roman" w:eastAsia="宋体"/>
          <w:b/>
          <w:i w:val="0"/>
          <w:sz w:val="24"/>
        </w:rPr>
        <w:t>复用主策略的定位与清除模块</w:t>
      </w:r>
      <w:r>
        <w:rPr>
          <w:rFonts w:ascii="Times New Roman" w:hAnsi="Times New Roman" w:eastAsia="宋体"/>
          <w:b w:val="0"/>
          <w:i w:val="0"/>
          <w:sz w:val="24"/>
        </w:rPr>
        <w:t>，差异只在覆盖与路径决策。</w:t>
      </w:r>
    </w:p>
    <w:p w14:paraId="331216CD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（二）对照结果：牺牲覆盖率并未换到速度</w:t>
      </w:r>
    </w:p>
    <w:p w14:paraId="5AECEF4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问题三（N = 16，12 例/档）的对照结果如下：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2678"/>
        <w:gridCol w:w="2201"/>
        <w:gridCol w:w="1526"/>
        <w:gridCol w:w="1106"/>
        <w:gridCol w:w="1567"/>
      </w:tblGrid>
      <w:tr w14:paraId="3EC6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36EF3B4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  <w:tc>
          <w:tcPr>
            <w:tcW w:w="2494" w:type="dxa"/>
          </w:tcPr>
          <w:p w14:paraId="5330CF3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平均清除时间 (s/源)</w:t>
            </w:r>
          </w:p>
        </w:tc>
        <w:tc>
          <w:tcPr>
            <w:tcW w:w="1701" w:type="dxa"/>
          </w:tcPr>
          <w:p w14:paraId="20F4994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行程 (km)</w:t>
            </w:r>
          </w:p>
        </w:tc>
        <w:tc>
          <w:tcPr>
            <w:tcW w:w="1247" w:type="dxa"/>
          </w:tcPr>
          <w:p w14:paraId="559F503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漏清源</w:t>
            </w:r>
          </w:p>
        </w:tc>
        <w:tc>
          <w:tcPr>
            <w:tcW w:w="1701" w:type="dxa"/>
          </w:tcPr>
          <w:p w14:paraId="0F52EAE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清除比例</w:t>
            </w:r>
          </w:p>
        </w:tc>
      </w:tr>
      <w:tr w14:paraId="3D2BB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422341E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主策略（15 点骨干，全覆盖）</w:t>
            </w:r>
          </w:p>
        </w:tc>
        <w:tc>
          <w:tcPr>
            <w:tcW w:w="2494" w:type="dxa"/>
          </w:tcPr>
          <w:p w14:paraId="7419D8A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242.7</w:t>
            </w:r>
          </w:p>
        </w:tc>
        <w:tc>
          <w:tcPr>
            <w:tcW w:w="1701" w:type="dxa"/>
          </w:tcPr>
          <w:p w14:paraId="1A2894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14.88</w:t>
            </w:r>
          </w:p>
        </w:tc>
        <w:tc>
          <w:tcPr>
            <w:tcW w:w="1247" w:type="dxa"/>
          </w:tcPr>
          <w:p w14:paraId="3AE6F93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</w:t>
            </w:r>
          </w:p>
        </w:tc>
        <w:tc>
          <w:tcPr>
            <w:tcW w:w="1701" w:type="dxa"/>
          </w:tcPr>
          <w:p w14:paraId="743BA47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100.00%</w:t>
            </w:r>
          </w:p>
        </w:tc>
      </w:tr>
      <w:tr w14:paraId="60F0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4B8A028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点网（删点对照基线）</w:t>
            </w:r>
          </w:p>
        </w:tc>
        <w:tc>
          <w:tcPr>
            <w:tcW w:w="2494" w:type="dxa"/>
          </w:tcPr>
          <w:p w14:paraId="4D99145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266.6</w:t>
            </w:r>
          </w:p>
        </w:tc>
        <w:tc>
          <w:tcPr>
            <w:tcW w:w="1701" w:type="dxa"/>
          </w:tcPr>
          <w:p w14:paraId="55762B6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17.58</w:t>
            </w:r>
          </w:p>
        </w:tc>
        <w:tc>
          <w:tcPr>
            <w:tcW w:w="1247" w:type="dxa"/>
          </w:tcPr>
          <w:p w14:paraId="6F61B6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w="1701" w:type="dxa"/>
          </w:tcPr>
          <w:p w14:paraId="2E0BCD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100.00%</w:t>
            </w:r>
          </w:p>
        </w:tc>
      </w:tr>
      <w:tr w14:paraId="6BAC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65E4473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删点 7 / 6 / 5 / 4 点</w:t>
            </w:r>
          </w:p>
        </w:tc>
        <w:tc>
          <w:tcPr>
            <w:tcW w:w="2494" w:type="dxa"/>
          </w:tcPr>
          <w:p w14:paraId="0B7C365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275.7 / 288.0 / 273.7 / 282.1</w:t>
            </w:r>
          </w:p>
        </w:tc>
        <w:tc>
          <w:tcPr>
            <w:tcW w:w="1701" w:type="dxa"/>
          </w:tcPr>
          <w:p w14:paraId="346F7F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18.4 / 19.0 / 16.3 / 14.8</w:t>
            </w:r>
          </w:p>
        </w:tc>
        <w:tc>
          <w:tcPr>
            <w:tcW w:w="1247" w:type="dxa"/>
          </w:tcPr>
          <w:p w14:paraId="2153BF5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/ 6 / 20 / 38</w:t>
            </w:r>
          </w:p>
        </w:tc>
        <w:tc>
          <w:tcPr>
            <w:tcW w:w="1701" w:type="dxa"/>
          </w:tcPr>
          <w:p w14:paraId="0025E90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99.5 / 96.9 / 89.6 / 80.2%</w:t>
            </w:r>
          </w:p>
        </w:tc>
      </w:tr>
      <w:tr w14:paraId="354E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208D92E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面积梯度游走（不预置布点）</w:t>
            </w:r>
          </w:p>
        </w:tc>
        <w:tc>
          <w:tcPr>
            <w:tcW w:w="2494" w:type="dxa"/>
          </w:tcPr>
          <w:p w14:paraId="42A2C5A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432.6</w:t>
            </w:r>
          </w:p>
        </w:tc>
        <w:tc>
          <w:tcPr>
            <w:tcW w:w="1701" w:type="dxa"/>
          </w:tcPr>
          <w:p w14:paraId="437B35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27.62</w:t>
            </w:r>
          </w:p>
        </w:tc>
        <w:tc>
          <w:tcPr>
            <w:tcW w:w="1247" w:type="dxa"/>
          </w:tcPr>
          <w:p w14:paraId="2A9CE6F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w="1701" w:type="dxa"/>
          </w:tcPr>
          <w:p w14:paraId="63292F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100.00%</w:t>
            </w:r>
          </w:p>
        </w:tc>
      </w:tr>
      <w:tr w14:paraId="06E7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3D148DC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访问优先（探索预算 1 / 4）</w:t>
            </w:r>
          </w:p>
        </w:tc>
        <w:tc>
          <w:tcPr>
            <w:tcW w:w="2494" w:type="dxa"/>
          </w:tcPr>
          <w:p w14:paraId="40529AE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750.5 / 766.1</w:t>
            </w:r>
          </w:p>
        </w:tc>
        <w:tc>
          <w:tcPr>
            <w:tcW w:w="1701" w:type="dxa"/>
          </w:tcPr>
          <w:p w14:paraId="2D82363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26.5 / 34.5</w:t>
            </w:r>
          </w:p>
        </w:tc>
        <w:tc>
          <w:tcPr>
            <w:tcW w:w="1247" w:type="dxa"/>
          </w:tcPr>
          <w:p w14:paraId="0EF6DEA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76 / 46</w:t>
            </w:r>
          </w:p>
        </w:tc>
        <w:tc>
          <w:tcPr>
            <w:tcW w:w="1701" w:type="dxa"/>
          </w:tcPr>
          <w:p w14:paraId="4E2ACAC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60.4 / 76.0%</w:t>
            </w:r>
          </w:p>
        </w:tc>
      </w:tr>
      <w:tr w14:paraId="6AA9E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2AFFDF6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访问优先 + 骨架 2 / 4 / 6 / 8</w:t>
            </w:r>
          </w:p>
        </w:tc>
        <w:tc>
          <w:tcPr>
            <w:tcW w:w="2494" w:type="dxa"/>
          </w:tcPr>
          <w:p w14:paraId="3869D20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523.7 / 380.9 / 349.5 / 362.5</w:t>
            </w:r>
          </w:p>
        </w:tc>
        <w:tc>
          <w:tcPr>
            <w:tcW w:w="1701" w:type="dxa"/>
          </w:tcPr>
          <w:p w14:paraId="2074C0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23.2 / 23.4 / 22.8 / 25.0</w:t>
            </w:r>
          </w:p>
        </w:tc>
        <w:tc>
          <w:tcPr>
            <w:tcW w:w="1247" w:type="dxa"/>
          </w:tcPr>
          <w:p w14:paraId="2039F58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 / 4 / 0 / 0</w:t>
            </w:r>
          </w:p>
        </w:tc>
        <w:tc>
          <w:tcPr>
            <w:tcW w:w="1701" w:type="dxa"/>
          </w:tcPr>
          <w:p w14:paraId="1B64368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72.9 / 95.8 / 100 / 100%</w:t>
            </w:r>
          </w:p>
        </w:tc>
      </w:tr>
    </w:tbl>
    <w:p w14:paraId="1CDDA57C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9  问题三“牺牲覆盖率换速度”对照实验（N = 16，统一口径）</w:t>
      </w:r>
    </w:p>
    <w:p w14:paraId="16EDD97C">
      <w:pPr>
        <w:keepNext w:val="0"/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问题四（全定向 N = 16）的对照结果如下：</w:t>
      </w:r>
    </w:p>
    <w:p w14:paraId="1041BFD7">
      <w:pPr>
        <w:keepNext w:val="0"/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i w:val="0"/>
          <w:sz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2673"/>
        <w:gridCol w:w="2198"/>
        <w:gridCol w:w="1524"/>
        <w:gridCol w:w="1118"/>
        <w:gridCol w:w="1565"/>
      </w:tblGrid>
      <w:tr w14:paraId="5BE0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19C1206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  <w:tc>
          <w:tcPr>
            <w:tcW w:w="2494" w:type="dxa"/>
          </w:tcPr>
          <w:p w14:paraId="54A48DD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平均清除时间 (s/源)</w:t>
            </w:r>
          </w:p>
        </w:tc>
        <w:tc>
          <w:tcPr>
            <w:tcW w:w="1701" w:type="dxa"/>
          </w:tcPr>
          <w:p w14:paraId="11DB69B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行程 (km)</w:t>
            </w:r>
          </w:p>
        </w:tc>
        <w:tc>
          <w:tcPr>
            <w:tcW w:w="1247" w:type="dxa"/>
          </w:tcPr>
          <w:p w14:paraId="2B08AA6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漏清源</w:t>
            </w:r>
          </w:p>
        </w:tc>
        <w:tc>
          <w:tcPr>
            <w:tcW w:w="1701" w:type="dxa"/>
          </w:tcPr>
          <w:p w14:paraId="69670E4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清除比例</w:t>
            </w:r>
          </w:p>
        </w:tc>
      </w:tr>
      <w:tr w14:paraId="4940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28D2ABB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主策略（22 点定向安全网）</w:t>
            </w:r>
          </w:p>
        </w:tc>
        <w:tc>
          <w:tcPr>
            <w:tcW w:w="2494" w:type="dxa"/>
          </w:tcPr>
          <w:p w14:paraId="73E3B89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465.0</w:t>
            </w:r>
          </w:p>
        </w:tc>
        <w:tc>
          <w:tcPr>
            <w:tcW w:w="1701" w:type="dxa"/>
          </w:tcPr>
          <w:p w14:paraId="56FA946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29.01</w:t>
            </w:r>
          </w:p>
        </w:tc>
        <w:tc>
          <w:tcPr>
            <w:tcW w:w="1247" w:type="dxa"/>
          </w:tcPr>
          <w:p w14:paraId="654ED7A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</w:t>
            </w:r>
          </w:p>
        </w:tc>
        <w:tc>
          <w:tcPr>
            <w:tcW w:w="1701" w:type="dxa"/>
          </w:tcPr>
          <w:p w14:paraId="4227DAF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100.00%</w:t>
            </w:r>
          </w:p>
        </w:tc>
      </w:tr>
      <w:tr w14:paraId="221F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0CC014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删点 19 / 15 / 11 点（内+外）</w:t>
            </w:r>
          </w:p>
        </w:tc>
        <w:tc>
          <w:tcPr>
            <w:tcW w:w="2494" w:type="dxa"/>
          </w:tcPr>
          <w:p w14:paraId="2EB6E7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476.0 / 479.0 / 488.9</w:t>
            </w:r>
          </w:p>
        </w:tc>
        <w:tc>
          <w:tcPr>
            <w:tcW w:w="1701" w:type="dxa"/>
          </w:tcPr>
          <w:p w14:paraId="18DEA1C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29.0 / 29.2 / 30.0</w:t>
            </w:r>
          </w:p>
        </w:tc>
        <w:tc>
          <w:tcPr>
            <w:tcW w:w="1247" w:type="dxa"/>
          </w:tcPr>
          <w:p w14:paraId="710813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/ 7 / 13</w:t>
            </w:r>
          </w:p>
        </w:tc>
        <w:tc>
          <w:tcPr>
            <w:tcW w:w="1701" w:type="dxa"/>
          </w:tcPr>
          <w:p w14:paraId="1A05C7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99.0 / 96.4 / 93.2%</w:t>
            </w:r>
          </w:p>
        </w:tc>
      </w:tr>
      <w:tr w14:paraId="2846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7C55318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面积梯度游走（不预置布点）</w:t>
            </w:r>
          </w:p>
        </w:tc>
        <w:tc>
          <w:tcPr>
            <w:tcW w:w="2494" w:type="dxa"/>
          </w:tcPr>
          <w:p w14:paraId="08C053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697.7</w:t>
            </w:r>
          </w:p>
        </w:tc>
        <w:tc>
          <w:tcPr>
            <w:tcW w:w="1701" w:type="dxa"/>
          </w:tcPr>
          <w:p w14:paraId="2C58F14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40.28</w:t>
            </w:r>
          </w:p>
        </w:tc>
        <w:tc>
          <w:tcPr>
            <w:tcW w:w="1247" w:type="dxa"/>
          </w:tcPr>
          <w:p w14:paraId="0A6E3C3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w="1701" w:type="dxa"/>
          </w:tcPr>
          <w:p w14:paraId="23752D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94.27%</w:t>
            </w:r>
          </w:p>
        </w:tc>
      </w:tr>
      <w:tr w14:paraId="71B8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061" w:type="dxa"/>
          </w:tcPr>
          <w:p w14:paraId="665EC6F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访问优先（探索预算 1 / 4）</w:t>
            </w:r>
          </w:p>
        </w:tc>
        <w:tc>
          <w:tcPr>
            <w:tcW w:w="2494" w:type="dxa"/>
          </w:tcPr>
          <w:p w14:paraId="193FEB7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713.3 / 768.7</w:t>
            </w:r>
          </w:p>
        </w:tc>
        <w:tc>
          <w:tcPr>
            <w:tcW w:w="1701" w:type="dxa"/>
          </w:tcPr>
          <w:p w14:paraId="1411B5B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13.5 / 27.1</w:t>
            </w:r>
          </w:p>
        </w:tc>
        <w:tc>
          <w:tcPr>
            <w:tcW w:w="1247" w:type="dxa"/>
          </w:tcPr>
          <w:p w14:paraId="4C7D11D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128 / 77</w:t>
            </w:r>
          </w:p>
        </w:tc>
        <w:tc>
          <w:tcPr>
            <w:tcW w:w="1701" w:type="dxa"/>
          </w:tcPr>
          <w:p w14:paraId="7B9198F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33.3 / 59.9%</w:t>
            </w:r>
          </w:p>
        </w:tc>
      </w:tr>
    </w:tbl>
    <w:p w14:paraId="261F73E2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10  问题四“牺牲覆盖率换速度”对照实验（全定向 N = 16，统一口径）</w:t>
      </w:r>
    </w:p>
    <w:p w14:paraId="41B8ECEA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两张表给出三条规律。</w:t>
      </w:r>
      <w:r>
        <w:rPr>
          <w:rFonts w:ascii="Times New Roman" w:hAnsi="Times New Roman" w:eastAsia="宋体"/>
          <w:b/>
          <w:i w:val="0"/>
          <w:sz w:val="24"/>
        </w:rPr>
        <w:t>规律 1：删减覆盖点使时间不降反升</w:t>
      </w:r>
      <w:r>
        <w:rPr>
          <w:rFonts w:ascii="Times New Roman" w:hAnsi="Times New Roman" w:eastAsia="宋体"/>
          <w:b w:val="0"/>
          <w:i w:val="0"/>
          <w:sz w:val="24"/>
        </w:rPr>
        <w:t>——问题三从 266.6 s 升到273.7~288.0 s（行程甚至更长：17.58 → 18.95 km），问题四从 465.0 升到 476.0~488.9 s；因为漏测的源不会“免费消失”，而会转入</w:t>
      </w:r>
      <w:r>
        <w:rPr>
          <w:rFonts w:ascii="Times New Roman" w:hAnsi="Times New Roman" w:eastAsia="宋体"/>
          <w:b/>
          <w:i w:val="0"/>
          <w:sz w:val="24"/>
        </w:rPr>
        <w:t>保证性兜底</w:t>
      </w:r>
      <w:r>
        <w:rPr>
          <w:rFonts w:ascii="Times New Roman" w:hAnsi="Times New Roman" w:eastAsia="宋体"/>
          <w:b w:val="0"/>
          <w:i w:val="0"/>
          <w:sz w:val="24"/>
        </w:rPr>
        <w:t>（多角度扇形探测 + 27 m 网格逐点尝试），其成本</w:t>
      </w:r>
      <w:r>
        <w:rPr>
          <w:rFonts w:ascii="Times New Roman" w:hAnsi="Times New Roman" w:eastAsia="宋体"/>
          <w:b/>
          <w:i w:val="0"/>
          <w:sz w:val="24"/>
        </w:rPr>
        <w:t>远高于</w:t>
      </w:r>
      <w:r>
        <w:rPr>
          <w:rFonts w:ascii="Times New Roman" w:hAnsi="Times New Roman" w:eastAsia="宋体"/>
          <w:b w:val="0"/>
          <w:i w:val="0"/>
          <w:sz w:val="24"/>
        </w:rPr>
        <w:t>“扫描时顺路看到”，删点省下的巡游被成倍吃回。</w:t>
      </w:r>
      <w:r>
        <w:rPr>
          <w:rFonts w:ascii="Times New Roman" w:hAnsi="Times New Roman" w:eastAsia="宋体"/>
          <w:b/>
          <w:i w:val="0"/>
          <w:sz w:val="24"/>
        </w:rPr>
        <w:t>规律 2：不预置布点的梯度/访问优先显著更慢</w:t>
      </w:r>
      <w:r>
        <w:rPr>
          <w:rFonts w:ascii="Times New Roman" w:hAnsi="Times New Roman" w:eastAsia="宋体"/>
          <w:b w:val="0"/>
          <w:i w:val="0"/>
          <w:sz w:val="24"/>
        </w:rPr>
        <w:t>（问题三 349.5~766.1 s、问题四 697.7~768.7 s），原因在</w:t>
      </w:r>
      <w:r>
        <w:rPr>
          <w:rFonts w:ascii="Times New Roman" w:hAnsi="Times New Roman" w:eastAsia="宋体"/>
          <w:b/>
          <w:i w:val="0"/>
          <w:sz w:val="24"/>
        </w:rPr>
        <w:t>定位质量</w:t>
      </w:r>
      <w:r>
        <w:rPr>
          <w:rFonts w:ascii="Times New Roman" w:hAnsi="Times New Roman" w:eastAsia="宋体"/>
          <w:b w:val="0"/>
          <w:i w:val="0"/>
          <w:sz w:val="24"/>
        </w:rPr>
        <w:t>：边探索边追源时源往往只有两个相距很近的点看到，交会角小、楔形交被拉长，清除时的近场收口被反复触发——实测</w:t>
      </w:r>
      <w:r>
        <w:rPr>
          <w:rFonts w:ascii="Times New Roman" w:hAnsi="Times New Roman" w:eastAsia="宋体"/>
          <w:b/>
          <w:i w:val="0"/>
          <w:sz w:val="24"/>
        </w:rPr>
        <w:t>每次清除平均要走 2.6~2.8 km，主策略只需 0.5 km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规律 3：唯一的例外印证了本文设计</w:t>
      </w:r>
      <w:r>
        <w:rPr>
          <w:rFonts w:ascii="Times New Roman" w:hAnsi="Times New Roman" w:eastAsia="宋体"/>
          <w:b w:val="0"/>
          <w:i w:val="0"/>
          <w:sz w:val="24"/>
        </w:rPr>
        <w:t>——“访问优先 + 充分骨架”在骨架达到 6 点时回到 100% 清除（349.5 s），它本质上是主策略的粗粒度版本，只是骨架更稀、插入退化为“直奔最近源”，行程仍长 30%；这说明</w:t>
      </w:r>
      <w:r>
        <w:rPr>
          <w:rFonts w:ascii="Times New Roman" w:hAnsi="Times New Roman" w:eastAsia="宋体"/>
          <w:b/>
          <w:i w:val="0"/>
          <w:sz w:val="24"/>
        </w:rPr>
        <w:t>性能来自“高质量覆盖 + 顺路插入”这一结构</w:t>
      </w:r>
      <w:r>
        <w:rPr>
          <w:rFonts w:ascii="Times New Roman" w:hAnsi="Times New Roman" w:eastAsia="宋体"/>
          <w:b w:val="0"/>
          <w:i w:val="0"/>
          <w:sz w:val="24"/>
        </w:rPr>
        <w:t>，而非某个参数。</w:t>
      </w:r>
    </w:p>
    <w:p w14:paraId="73D6B073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（三）两级下界：说明本文策略已接近极限</w:t>
      </w:r>
    </w:p>
    <w:p w14:paraId="7040D6FB">
      <w:pPr>
        <w:keepNext/>
        <w:spacing w:before="4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1. Oracle 下界（已知全部源位置时的理想执行）</w:t>
      </w:r>
    </w:p>
    <w:p w14:paraId="3101F3B1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对每个随机案例取出</w:t>
      </w:r>
      <w:r>
        <w:rPr>
          <w:rFonts w:ascii="Times New Roman" w:hAnsi="Times New Roman" w:eastAsia="宋体"/>
          <w:b/>
          <w:i w:val="0"/>
          <w:sz w:val="24"/>
        </w:rPr>
        <w:t>真值源坐标</w:t>
      </w:r>
      <w:r>
        <w:rPr>
          <w:rFonts w:ascii="Times New Roman" w:hAnsi="Times New Roman" w:eastAsia="宋体"/>
          <w:b w:val="0"/>
          <w:i w:val="0"/>
          <w:sz w:val="24"/>
        </w:rPr>
        <w:t>，用“最近邻 + 2-opt”求“从原点出发访问全部 16 个源”的最短开放路径 L（这是“必须走到每个源 20 m 内才能清除”的硬约束，其理论量级服从 BHH 渐近下界</w:t>
      </w:r>
      <w:r>
        <w:rPr>
          <w:rFonts w:ascii="Times New Roman" w:hAnsi="Times New Roman" w:eastAsia="宋体"/>
          <w:b w:val="0"/>
          <w:i w:val="0"/>
          <w:sz w:val="24"/>
          <w:vertAlign w:val="subscript"/>
        </w:rPr>
        <w:t>[19]</w:t>
      </w:r>
      <w:r>
        <w:rPr>
          <w:rFonts w:ascii="Times New Roman" w:hAnsi="Times New Roman" w:eastAsia="宋体"/>
          <w:b w:val="0"/>
          <w:i w:val="0"/>
          <w:sz w:val="24"/>
        </w:rPr>
        <w:t>），再加“每个源至少 1 次检测 + 1 次清除”的动作耗时，即得该案例的理想下界。200 例统计：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3402"/>
        <w:gridCol w:w="1701"/>
        <w:gridCol w:w="1701"/>
        <w:gridCol w:w="1701"/>
      </w:tblGrid>
      <w:tr w14:paraId="3F63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2" w:type="dxa"/>
          </w:tcPr>
          <w:p w14:paraId="01DED69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项目</w:t>
            </w:r>
          </w:p>
        </w:tc>
        <w:tc>
          <w:tcPr>
            <w:tcW w:w="1701" w:type="dxa"/>
          </w:tcPr>
          <w:p w14:paraId="0339D3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均值</w:t>
            </w:r>
          </w:p>
        </w:tc>
        <w:tc>
          <w:tcPr>
            <w:tcW w:w="1701" w:type="dxa"/>
          </w:tcPr>
          <w:p w14:paraId="7CD080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最小值</w:t>
            </w:r>
          </w:p>
        </w:tc>
        <w:tc>
          <w:tcPr>
            <w:tcW w:w="1701" w:type="dxa"/>
          </w:tcPr>
          <w:p w14:paraId="04160EF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最大值</w:t>
            </w:r>
          </w:p>
        </w:tc>
      </w:tr>
      <w:tr w14:paraId="4C028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402" w:type="dxa"/>
          </w:tcPr>
          <w:p w14:paraId="134BFA5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访问 16 个源的最短路径 L</w:t>
            </w:r>
          </w:p>
        </w:tc>
        <w:tc>
          <w:tcPr>
            <w:tcW w:w="1701" w:type="dxa"/>
          </w:tcPr>
          <w:p w14:paraId="492392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10.01 km</w:t>
            </w:r>
          </w:p>
        </w:tc>
        <w:tc>
          <w:tcPr>
            <w:tcW w:w="1701" w:type="dxa"/>
          </w:tcPr>
          <w:p w14:paraId="3B87A23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7.11 km</w:t>
            </w:r>
          </w:p>
        </w:tc>
        <w:tc>
          <w:tcPr>
            <w:tcW w:w="1701" w:type="dxa"/>
          </w:tcPr>
          <w:p w14:paraId="3F58B9F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12.13 km</w:t>
            </w:r>
          </w:p>
        </w:tc>
      </w:tr>
      <w:tr w14:paraId="42C99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402" w:type="dxa"/>
          </w:tcPr>
          <w:p w14:paraId="5133FC4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下界 A（每源 1 次检测）</w:t>
            </w:r>
          </w:p>
        </w:tc>
        <w:tc>
          <w:tcPr>
            <w:tcW w:w="1701" w:type="dxa"/>
          </w:tcPr>
          <w:p w14:paraId="46009DE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136.2 s/源</w:t>
            </w:r>
          </w:p>
        </w:tc>
        <w:tc>
          <w:tcPr>
            <w:tcW w:w="1701" w:type="dxa"/>
          </w:tcPr>
          <w:p w14:paraId="57D90FF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99.8 s/源</w:t>
            </w:r>
          </w:p>
        </w:tc>
        <w:tc>
          <w:tcPr>
            <w:tcW w:w="1701" w:type="dxa"/>
          </w:tcPr>
          <w:p w14:paraId="5880042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 w14:paraId="27FF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402" w:type="dxa"/>
          </w:tcPr>
          <w:p w14:paraId="3C90C89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下界 B（每源 2 次检测）</w:t>
            </w:r>
          </w:p>
        </w:tc>
        <w:tc>
          <w:tcPr>
            <w:tcW w:w="1701" w:type="dxa"/>
          </w:tcPr>
          <w:p w14:paraId="7435C22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142.2 s/源</w:t>
            </w:r>
          </w:p>
        </w:tc>
        <w:tc>
          <w:tcPr>
            <w:tcW w:w="1701" w:type="dxa"/>
          </w:tcPr>
          <w:p w14:paraId="7A37FD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105.8 s/源</w:t>
            </w:r>
          </w:p>
        </w:tc>
        <w:tc>
          <w:tcPr>
            <w:tcW w:w="1701" w:type="dxa"/>
          </w:tcPr>
          <w:p w14:paraId="348CE83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</w:tbl>
    <w:p w14:paraId="64745B95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11  问题三 Oracle 下界（200 例逐案例计算）</w:t>
      </w:r>
    </w:p>
    <w:p w14:paraId="31532C6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由此可见：</w:t>
      </w:r>
      <w:r>
        <w:rPr>
          <w:rFonts w:ascii="Times New Roman" w:hAnsi="Times New Roman" w:eastAsia="宋体"/>
          <w:b/>
          <w:i w:val="0"/>
          <w:sz w:val="24"/>
        </w:rPr>
        <w:t>即使“事先知道所有源的位置”，平均也要 136~142 s/源</w:t>
      </w:r>
      <w:r>
        <w:rPr>
          <w:rFonts w:ascii="Times New Roman" w:hAnsi="Times New Roman" w:eastAsia="宋体"/>
          <w:b w:val="0"/>
          <w:i w:val="0"/>
          <w:sz w:val="24"/>
        </w:rPr>
        <w:t>。本文主策略 242.7 s/源，是 Oracle 下界的 1.7 倍——两者的差距正是“在线必须自己找源”的代价。</w:t>
      </w:r>
    </w:p>
    <w:p w14:paraId="5EBB3FEE">
      <w:pPr>
        <w:keepNext/>
        <w:spacing w:before="4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2. 保证性下界（在线必须自己发现源）</w:t>
      </w:r>
    </w:p>
    <w:p w14:paraId="3A48D22C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在线要“保证不漏”，轨迹的 1000 m 邻域必须覆盖整个 1800 m 圆域，同时又必须访问 16 个源，两条独立下界为：</w:t>
      </w:r>
      <w:r>
        <w:rPr>
          <w:rFonts w:ascii="Times New Roman" w:hAnsi="Times New Roman" w:eastAsia="宋体"/>
          <w:b/>
          <w:i w:val="0"/>
          <w:sz w:val="24"/>
        </w:rPr>
        <w:t>（1）覆盖下界</w:t>
      </w:r>
      <w:r>
        <w:rPr>
          <w:rFonts w:ascii="Times New Roman" w:hAnsi="Times New Roman" w:eastAsia="宋体"/>
          <w:b w:val="0"/>
          <w:i w:val="0"/>
          <w:sz w:val="24"/>
        </w:rPr>
        <w:t>——路径的 1000 m 扫带须覆盖 A = π·1800² = 1.018×10⁷ m²，故 L ≥ A/(2·1000) = 5.09 km，按最优布点（中心 + 半径 1000 m 的 7 点环）实际巡游</w:t>
      </w:r>
      <w:r>
        <w:rPr>
          <w:rFonts w:ascii="Times New Roman" w:hAnsi="Times New Roman" w:eastAsia="宋体"/>
          <w:b/>
          <w:i w:val="0"/>
          <w:sz w:val="24"/>
        </w:rPr>
        <w:t>6.79 km = 1357 s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Times New Roman" w:hAnsi="Times New Roman" w:eastAsia="宋体"/>
          <w:b/>
          <w:i w:val="0"/>
          <w:sz w:val="24"/>
        </w:rPr>
        <w:t>（2）访问下界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——必须走到 16 个源的 20 m 内 ⇒ </w:t>
      </w:r>
      <w:r>
        <w:rPr>
          <w:rFonts w:ascii="Times New Roman" w:hAnsi="Times New Roman" w:eastAsia="宋体"/>
          <w:b/>
          <w:i w:val="0"/>
          <w:sz w:val="24"/>
        </w:rPr>
        <w:t>10.01 km = 2002 s</w:t>
      </w:r>
      <w:r>
        <w:rPr>
          <w:rFonts w:ascii="Times New Roman" w:hAnsi="Times New Roman" w:eastAsia="宋体"/>
          <w:b w:val="0"/>
          <w:i w:val="0"/>
          <w:sz w:val="24"/>
        </w:rPr>
        <w:t>。两段</w:t>
      </w:r>
      <w:r>
        <w:rPr>
          <w:rFonts w:ascii="Times New Roman" w:hAnsi="Times New Roman" w:eastAsia="宋体"/>
          <w:b/>
          <w:i w:val="0"/>
          <w:sz w:val="24"/>
        </w:rPr>
        <w:t>不可能完全重叠</w:t>
      </w:r>
      <w:r>
        <w:rPr>
          <w:rFonts w:ascii="Times New Roman" w:hAnsi="Times New Roman" w:eastAsia="宋体"/>
          <w:b w:val="0"/>
          <w:i w:val="0"/>
          <w:sz w:val="24"/>
        </w:rPr>
        <w:t>（覆盖巡游是半径 1000 m 的闭曲线，访问路径必须伸到域内任意源点上），实测 14.88 km ≈ 6.79 + 8.1，几乎完全相加，这正是“保证性”的代价。于是</w:t>
      </w:r>
    </w:p>
    <w:p w14:paraId="12F8EDF2"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L ≥ 15.8~16.5 km  ⇒  T ≥ 3160~3300 s  ⇒  T̄ ≥ </w:t>
      </w:r>
      <w:r>
        <w:rPr>
          <w:rFonts w:ascii="Times New Roman" w:hAnsi="Times New Roman" w:eastAsia="宋体"/>
          <w:b/>
          <w:i w:val="0"/>
          <w:sz w:val="24"/>
        </w:rPr>
        <w:t>214~223 s/源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4D297A04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本文主策略 242.7 s/源，距该下界仅 13.4%</w:t>
      </w:r>
      <w:r>
        <w:rPr>
          <w:rFonts w:ascii="Times New Roman" w:hAnsi="Times New Roman" w:eastAsia="宋体"/>
          <w:b w:val="0"/>
          <w:i w:val="0"/>
          <w:sz w:val="24"/>
        </w:rPr>
        <w:t xml:space="preserve">；而“150~160 s/源”比下界还低约 25%，在“必须 100% 清除”的要求下不可能达到。问题四同理：仅走完 22 点安全网就需 18.06 km = 3612 s = </w:t>
      </w:r>
      <w:r>
        <w:rPr>
          <w:rFonts w:ascii="Times New Roman" w:hAnsi="Times New Roman" w:eastAsia="宋体"/>
          <w:b/>
          <w:i w:val="0"/>
          <w:sz w:val="24"/>
        </w:rPr>
        <w:t>225.8 s/源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，再加访问 16 源（约 9~10 km）与检测（约 1536 s），保证性下界约 </w:t>
      </w:r>
      <w:r>
        <w:rPr>
          <w:rFonts w:ascii="Times New Roman" w:hAnsi="Times New Roman" w:eastAsia="宋体"/>
          <w:b/>
          <w:i w:val="0"/>
          <w:sz w:val="24"/>
        </w:rPr>
        <w:t>447 s/源</w:t>
      </w:r>
      <w:r>
        <w:rPr>
          <w:rFonts w:ascii="Times New Roman" w:hAnsi="Times New Roman" w:eastAsia="宋体"/>
          <w:b w:val="0"/>
          <w:i w:val="0"/>
          <w:sz w:val="24"/>
        </w:rPr>
        <w:t>，而实测 465.0 s/源</w:t>
      </w:r>
      <w:r>
        <w:rPr>
          <w:rFonts w:ascii="Times New Roman" w:hAnsi="Times New Roman" w:eastAsia="宋体"/>
          <w:b/>
          <w:i w:val="0"/>
          <w:sz w:val="24"/>
        </w:rPr>
        <w:t>仅高出 4%</w:t>
      </w:r>
      <w:r>
        <w:rPr>
          <w:rFonts w:ascii="Times New Roman" w:hAnsi="Times New Roman" w:eastAsia="宋体"/>
          <w:b w:val="0"/>
          <w:i w:val="0"/>
          <w:sz w:val="24"/>
        </w:rPr>
        <w:t>——“220 s/源”连走完安全网都不够。</w:t>
      </w:r>
    </w:p>
    <w:p w14:paraId="34AB45DF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（四）最关键的一点：这类漏测是“无感知”的</w:t>
      </w:r>
    </w:p>
    <w:p w14:paraId="25EE5011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对照实验还揭示了一个比“更慢”更严重的后果。对问题四做</w:t>
      </w:r>
      <w:r>
        <w:rPr>
          <w:rFonts w:ascii="Times New Roman" w:hAnsi="Times New Roman" w:eastAsia="宋体"/>
          <w:b/>
          <w:i w:val="0"/>
          <w:sz w:val="24"/>
        </w:rPr>
        <w:t>逐源对账</w:t>
      </w:r>
      <w:r>
        <w:rPr>
          <w:rFonts w:ascii="Times New Roman" w:hAnsi="Times New Roman" w:eastAsia="宋体"/>
          <w:b w:val="0"/>
          <w:i w:val="0"/>
          <w:sz w:val="24"/>
        </w:rPr>
        <w:t>（N = 16 全定向，20 例）：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2398"/>
        <w:gridCol w:w="1164"/>
        <w:gridCol w:w="1062"/>
        <w:gridCol w:w="1154"/>
        <w:gridCol w:w="1942"/>
        <w:gridCol w:w="1358"/>
      </w:tblGrid>
      <w:tr w14:paraId="4D9D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5592F4A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方案</w:t>
            </w:r>
          </w:p>
        </w:tc>
        <w:tc>
          <w:tcPr>
            <w:tcW w:w="1247" w:type="dxa"/>
          </w:tcPr>
          <w:p w14:paraId="65B14A0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真值源数</w:t>
            </w:r>
          </w:p>
        </w:tc>
        <w:tc>
          <w:tcPr>
            <w:tcW w:w="1134" w:type="dxa"/>
          </w:tcPr>
          <w:p w14:paraId="439B631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已清除</w:t>
            </w:r>
          </w:p>
        </w:tc>
        <w:tc>
          <w:tcPr>
            <w:tcW w:w="1247" w:type="dxa"/>
          </w:tcPr>
          <w:p w14:paraId="5BE567B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未清除源</w:t>
            </w:r>
          </w:p>
        </w:tc>
        <w:tc>
          <w:tcPr>
            <w:tcW w:w="2041" w:type="dxa"/>
          </w:tcPr>
          <w:p w14:paraId="322AA2A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其中 unresolved 记录</w:t>
            </w:r>
          </w:p>
        </w:tc>
        <w:tc>
          <w:tcPr>
            <w:tcW w:w="1474" w:type="dxa"/>
          </w:tcPr>
          <w:p w14:paraId="0ED15BA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有漏测的案例</w:t>
            </w:r>
          </w:p>
        </w:tc>
      </w:tr>
      <w:tr w14:paraId="68C6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653381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主策略（22 点安全网）</w:t>
            </w:r>
          </w:p>
        </w:tc>
        <w:tc>
          <w:tcPr>
            <w:tcW w:w="1247" w:type="dxa"/>
          </w:tcPr>
          <w:p w14:paraId="1363741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320</w:t>
            </w:r>
          </w:p>
        </w:tc>
        <w:tc>
          <w:tcPr>
            <w:tcW w:w="1134" w:type="dxa"/>
          </w:tcPr>
          <w:p w14:paraId="25F01C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320</w:t>
            </w:r>
          </w:p>
        </w:tc>
        <w:tc>
          <w:tcPr>
            <w:tcW w:w="1247" w:type="dxa"/>
          </w:tcPr>
          <w:p w14:paraId="07D66C9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  <w:tc>
          <w:tcPr>
            <w:tcW w:w="2041" w:type="dxa"/>
          </w:tcPr>
          <w:p w14:paraId="6B8290B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</w:t>
            </w:r>
          </w:p>
        </w:tc>
        <w:tc>
          <w:tcPr>
            <w:tcW w:w="1474" w:type="dxa"/>
          </w:tcPr>
          <w:p w14:paraId="1614A3C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 / 20</w:t>
            </w:r>
          </w:p>
        </w:tc>
      </w:tr>
      <w:tr w14:paraId="11369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7D388C9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面积梯度游走</w:t>
            </w:r>
          </w:p>
        </w:tc>
        <w:tc>
          <w:tcPr>
            <w:tcW w:w="1247" w:type="dxa"/>
          </w:tcPr>
          <w:p w14:paraId="23CC561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320</w:t>
            </w:r>
          </w:p>
        </w:tc>
        <w:tc>
          <w:tcPr>
            <w:tcW w:w="1134" w:type="dxa"/>
          </w:tcPr>
          <w:p w14:paraId="377C8A0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302</w:t>
            </w:r>
          </w:p>
        </w:tc>
        <w:tc>
          <w:tcPr>
            <w:tcW w:w="1247" w:type="dxa"/>
          </w:tcPr>
          <w:p w14:paraId="53A9905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18</w:t>
            </w:r>
          </w:p>
        </w:tc>
        <w:tc>
          <w:tcPr>
            <w:tcW w:w="2041" w:type="dxa"/>
          </w:tcPr>
          <w:p w14:paraId="39DC23A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  <w:tc>
          <w:tcPr>
            <w:tcW w:w="1474" w:type="dxa"/>
          </w:tcPr>
          <w:p w14:paraId="696B9AD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 / 20</w:t>
            </w:r>
          </w:p>
        </w:tc>
      </w:tr>
    </w:tbl>
    <w:p w14:paraId="653C55B2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12  问题四逐源对账：漏测的“隐蔽性”</w:t>
      </w:r>
    </w:p>
    <w:p w14:paraId="2479BF5D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注意面积梯度游走那一行的 </w:t>
      </w:r>
      <w:r>
        <w:rPr>
          <w:rFonts w:ascii="Times New Roman" w:hAnsi="Times New Roman" w:eastAsia="宋体"/>
          <w:b/>
          <w:i w:val="0"/>
          <w:sz w:val="24"/>
        </w:rPr>
        <w:t>“其中 unresolved 记录 = 0”</w:t>
      </w:r>
      <w:r>
        <w:rPr>
          <w:rFonts w:ascii="Times New Roman" w:hAnsi="Times New Roman" w:eastAsia="宋体"/>
          <w:b w:val="0"/>
          <w:i w:val="0"/>
          <w:sz w:val="24"/>
        </w:rPr>
        <w:t>：它漏掉的 18 个源</w:t>
      </w:r>
      <w:r>
        <w:rPr>
          <w:rFonts w:ascii="Times New Roman" w:hAnsi="Times New Roman" w:eastAsia="宋体"/>
          <w:b/>
          <w:i w:val="0"/>
          <w:sz w:val="24"/>
        </w:rPr>
        <w:t>连一条示向度都没有产生过</w:t>
      </w:r>
      <w:r>
        <w:rPr>
          <w:rFonts w:ascii="Times New Roman" w:hAnsi="Times New Roman" w:eastAsia="宋体"/>
          <w:b w:val="0"/>
          <w:i w:val="0"/>
          <w:sz w:val="24"/>
        </w:rPr>
        <w:t>，因此“未解决频道”列表是</w:t>
      </w:r>
      <w:r>
        <w:rPr>
          <w:rFonts w:ascii="Times New Roman" w:hAnsi="Times New Roman" w:eastAsia="宋体"/>
          <w:b/>
          <w:i w:val="0"/>
          <w:sz w:val="24"/>
        </w:rPr>
        <w:t>空的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  <w:r>
        <w:rPr>
          <w:rFonts w:ascii="Times New Roman" w:hAnsi="Times New Roman" w:eastAsia="宋体"/>
          <w:b/>
          <w:i w:val="0"/>
          <w:sz w:val="24"/>
        </w:rPr>
        <w:t>程序根本不知道自己漏了</w:t>
      </w:r>
      <w:r>
        <w:rPr>
          <w:rFonts w:ascii="Times New Roman" w:hAnsi="Times New Roman" w:eastAsia="宋体"/>
          <w:b w:val="0"/>
          <w:i w:val="0"/>
          <w:sz w:val="24"/>
        </w:rPr>
        <w:t>，没有任何异常信号可上报。原因是定向源只在朝向半平面内可见，而“面积覆盖”只保证“每个格子被走过”，源却可能永远落在被走过点的</w:t>
      </w:r>
      <w:r>
        <w:rPr>
          <w:rFonts w:ascii="Times New Roman" w:hAnsi="Times New Roman" w:eastAsia="宋体"/>
          <w:b/>
          <w:i w:val="0"/>
          <w:sz w:val="24"/>
        </w:rPr>
        <w:t>背向半平面</w:t>
      </w:r>
      <w:r>
        <w:rPr>
          <w:rFonts w:ascii="Times New Roman" w:hAnsi="Times New Roman" w:eastAsia="宋体"/>
          <w:b w:val="0"/>
          <w:i w:val="0"/>
          <w:sz w:val="24"/>
        </w:rPr>
        <w:t>内，于是永远返回 no_signal；这与扫描顺序无关，是</w:t>
      </w:r>
      <w:r>
        <w:rPr>
          <w:rFonts w:ascii="Times New Roman" w:hAnsi="Times New Roman" w:eastAsia="宋体"/>
          <w:b/>
          <w:i w:val="0"/>
          <w:sz w:val="24"/>
        </w:rPr>
        <w:t>覆盖判据本身缺少朝向维度</w:t>
      </w:r>
      <w:r>
        <w:rPr>
          <w:rFonts w:ascii="Times New Roman" w:hAnsi="Times New Roman" w:eastAsia="宋体"/>
          <w:b w:val="0"/>
          <w:i w:val="0"/>
          <w:sz w:val="24"/>
        </w:rPr>
        <w:t>。对比本文 22 点安全网：它带</w:t>
      </w:r>
      <w:r>
        <w:rPr>
          <w:rFonts w:ascii="Times New Roman" w:hAnsi="Times New Roman" w:eastAsia="宋体"/>
          <w:b/>
          <w:i w:val="0"/>
          <w:sz w:val="24"/>
        </w:rPr>
        <w:t>角隙充要证书</w:t>
      </w:r>
      <w:r>
        <w:rPr>
          <w:rFonts w:ascii="Times New Roman" w:hAnsi="Times New Roman" w:eastAsia="宋体"/>
          <w:b w:val="0"/>
          <w:i w:val="0"/>
          <w:sz w:val="24"/>
        </w:rPr>
        <w:t>，把“任意位置、任意朝向的源必被至少一个网点看到”变成</w:t>
      </w:r>
      <w:r>
        <w:rPr>
          <w:rFonts w:ascii="Times New Roman" w:hAnsi="Times New Roman" w:eastAsia="宋体"/>
          <w:b/>
          <w:i w:val="0"/>
          <w:sz w:val="24"/>
        </w:rPr>
        <w:t>数学结论</w:t>
      </w:r>
      <w:r>
        <w:rPr>
          <w:rFonts w:ascii="Times New Roman" w:hAnsi="Times New Roman" w:eastAsia="宋体"/>
          <w:b w:val="0"/>
          <w:i w:val="0"/>
          <w:sz w:val="24"/>
        </w:rPr>
        <w:t>而非“实测没遇到”。在</w:t>
      </w:r>
      <w:r>
        <w:rPr>
          <w:rFonts w:ascii="Times New Roman" w:hAnsi="Times New Roman" w:eastAsia="宋体"/>
          <w:b/>
          <w:i w:val="0"/>
          <w:sz w:val="24"/>
        </w:rPr>
        <w:t>没有真值的正式测试</w:t>
      </w:r>
      <w:r>
        <w:rPr>
          <w:rFonts w:ascii="Times New Roman" w:hAnsi="Times New Roman" w:eastAsia="宋体"/>
          <w:b w:val="0"/>
          <w:i w:val="0"/>
          <w:sz w:val="24"/>
        </w:rPr>
        <w:t>中，“漏了也无法自检”等于交付一个</w:t>
      </w:r>
      <w:r>
        <w:rPr>
          <w:rFonts w:ascii="Times New Roman" w:hAnsi="Times New Roman" w:eastAsia="宋体"/>
          <w:b/>
          <w:i w:val="0"/>
          <w:sz w:val="24"/>
        </w:rPr>
        <w:t>未知风险</w:t>
      </w:r>
      <w:r>
        <w:rPr>
          <w:rFonts w:ascii="Times New Roman" w:hAnsi="Times New Roman" w:eastAsia="宋体"/>
          <w:b w:val="0"/>
          <w:i w:val="0"/>
          <w:sz w:val="24"/>
        </w:rPr>
        <w:t>——这正是本文坚持“证书 + 保证性兜底”的决定性理由。</w:t>
      </w:r>
    </w:p>
    <w:p w14:paraId="5A59D54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（五）概率安全网：把“绝对不漏”换成“高概率不漏”的效率—可靠性权衡</w:t>
      </w:r>
    </w:p>
    <w:p w14:paraId="2490F07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在“数学绝对不漏”的证书口径下，22 点网的两圈巡游已无油水，一个自然的工程折中是</w:t>
      </w:r>
      <w:r>
        <w:rPr>
          <w:rFonts w:ascii="Times New Roman" w:hAnsi="Times New Roman" w:eastAsia="宋体"/>
          <w:b/>
          <w:i w:val="0"/>
          <w:sz w:val="24"/>
        </w:rPr>
        <w:t>允许极小概率漏测以换取更小的网架</w:t>
      </w:r>
      <w:r>
        <w:rPr>
          <w:rFonts w:ascii="Times New Roman" w:hAnsi="Times New Roman" w:eastAsia="宋体"/>
          <w:b w:val="0"/>
          <w:i w:val="0"/>
          <w:sz w:val="24"/>
        </w:rPr>
        <w:t>。我们用 20 万次蒙特卡洛量化该折中的风险（源位置按面积均匀、定向朝向均匀；“被看到”= 存在网点 p 使 |p−G| ≤ r_eff 且 (p−G)·u ≥ 0；r_eff 取两种口径）：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3175"/>
        <w:gridCol w:w="794"/>
        <w:gridCol w:w="1474"/>
        <w:gridCol w:w="1474"/>
        <w:gridCol w:w="1701"/>
      </w:tblGrid>
      <w:tr w14:paraId="674CA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1A9DD7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定向安全网</w:t>
            </w:r>
          </w:p>
        </w:tc>
        <w:tc>
          <w:tcPr>
            <w:tcW w:w="794" w:type="dxa"/>
          </w:tcPr>
          <w:p w14:paraId="50CBDA8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点数</w:t>
            </w:r>
          </w:p>
        </w:tc>
        <w:tc>
          <w:tcPr>
            <w:tcW w:w="1474" w:type="dxa"/>
          </w:tcPr>
          <w:p w14:paraId="4B168E4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单源漏测率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(最坏口径)</w:t>
            </w:r>
          </w:p>
        </w:tc>
        <w:tc>
          <w:tcPr>
            <w:tcW w:w="1474" w:type="dxa"/>
          </w:tcPr>
          <w:p w14:paraId="07B30A2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单源漏测率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(均匀口径)</w:t>
            </w:r>
          </w:p>
        </w:tc>
        <w:tc>
          <w:tcPr>
            <w:tcW w:w="1701" w:type="dxa"/>
          </w:tcPr>
          <w:p w14:paraId="4268AD2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单例风险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(最坏/均匀)</w:t>
            </w:r>
          </w:p>
        </w:tc>
      </w:tr>
      <w:tr w14:paraId="0401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4F63978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22 点(1000×9 + 1875×12) 证书网</w:t>
            </w:r>
          </w:p>
        </w:tc>
        <w:tc>
          <w:tcPr>
            <w:tcW w:w="794" w:type="dxa"/>
          </w:tcPr>
          <w:p w14:paraId="04490F2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22</w:t>
            </w:r>
          </w:p>
        </w:tc>
        <w:tc>
          <w:tcPr>
            <w:tcW w:w="1474" w:type="dxa"/>
          </w:tcPr>
          <w:p w14:paraId="7B3424B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w="1474" w:type="dxa"/>
          </w:tcPr>
          <w:p w14:paraId="773C643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w="1701" w:type="dxa"/>
          </w:tcPr>
          <w:p w14:paraId="3417C24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 / 0</w:t>
            </w:r>
          </w:p>
        </w:tc>
      </w:tr>
      <w:tr w14:paraId="4261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37FA3E4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24 点(950×8 + 1850×16)</w:t>
            </w:r>
          </w:p>
        </w:tc>
        <w:tc>
          <w:tcPr>
            <w:tcW w:w="794" w:type="dxa"/>
          </w:tcPr>
          <w:p w14:paraId="46CB3AD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</w:t>
            </w:r>
          </w:p>
        </w:tc>
        <w:tc>
          <w:tcPr>
            <w:tcW w:w="1474" w:type="dxa"/>
          </w:tcPr>
          <w:p w14:paraId="1106909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w="1474" w:type="dxa"/>
          </w:tcPr>
          <w:p w14:paraId="266BA61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w="1701" w:type="dxa"/>
          </w:tcPr>
          <w:p w14:paraId="30ED2ED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 / 0</w:t>
            </w:r>
          </w:p>
        </w:tc>
      </w:tr>
      <w:tr w14:paraId="660C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0332CD7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 点(1000×8 + 1875×10)</w:t>
            </w:r>
          </w:p>
        </w:tc>
        <w:tc>
          <w:tcPr>
            <w:tcW w:w="794" w:type="dxa"/>
          </w:tcPr>
          <w:p w14:paraId="20E8224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</w:t>
            </w:r>
          </w:p>
        </w:tc>
        <w:tc>
          <w:tcPr>
            <w:tcW w:w="1474" w:type="dxa"/>
          </w:tcPr>
          <w:p w14:paraId="4AB3060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2.45×10⁻³</w:t>
            </w:r>
          </w:p>
        </w:tc>
        <w:tc>
          <w:tcPr>
            <w:tcW w:w="1474" w:type="dxa"/>
          </w:tcPr>
          <w:p w14:paraId="293F02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2.15×10⁻⁴</w:t>
            </w:r>
          </w:p>
        </w:tc>
        <w:tc>
          <w:tcPr>
            <w:tcW w:w="1701" w:type="dxa"/>
          </w:tcPr>
          <w:p w14:paraId="1BD805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3.85% / 0.34%</w:t>
            </w:r>
          </w:p>
        </w:tc>
      </w:tr>
      <w:tr w14:paraId="40C3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5B14A5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18 点(1000×7 + 1875×10)</w:t>
            </w:r>
          </w:p>
        </w:tc>
        <w:tc>
          <w:tcPr>
            <w:tcW w:w="794" w:type="dxa"/>
          </w:tcPr>
          <w:p w14:paraId="325855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18</w:t>
            </w:r>
          </w:p>
        </w:tc>
        <w:tc>
          <w:tcPr>
            <w:tcW w:w="1474" w:type="dxa"/>
          </w:tcPr>
          <w:p w14:paraId="1E5E90A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3.36×10⁻³</w:t>
            </w:r>
          </w:p>
        </w:tc>
        <w:tc>
          <w:tcPr>
            <w:tcW w:w="1474" w:type="dxa"/>
          </w:tcPr>
          <w:p w14:paraId="7C042B7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2.65×10⁻⁴</w:t>
            </w:r>
          </w:p>
        </w:tc>
        <w:tc>
          <w:tcPr>
            <w:tcW w:w="1701" w:type="dxa"/>
          </w:tcPr>
          <w:p w14:paraId="1969D85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5.25% / 0.42%</w:t>
            </w:r>
          </w:p>
        </w:tc>
      </w:tr>
      <w:tr w14:paraId="294F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175" w:type="dxa"/>
          </w:tcPr>
          <w:p w14:paraId="011254A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 点(1000×7 + 1875×8)</w:t>
            </w:r>
          </w:p>
        </w:tc>
        <w:tc>
          <w:tcPr>
            <w:tcW w:w="794" w:type="dxa"/>
          </w:tcPr>
          <w:p w14:paraId="3481540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</w:t>
            </w:r>
          </w:p>
        </w:tc>
        <w:tc>
          <w:tcPr>
            <w:tcW w:w="1474" w:type="dxa"/>
          </w:tcPr>
          <w:p w14:paraId="49D8A92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2.10×10⁻²</w:t>
            </w:r>
          </w:p>
        </w:tc>
        <w:tc>
          <w:tcPr>
            <w:tcW w:w="1474" w:type="dxa"/>
          </w:tcPr>
          <w:p w14:paraId="1D7B8D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4.63×10⁻³</w:t>
            </w:r>
          </w:p>
        </w:tc>
        <w:tc>
          <w:tcPr>
            <w:tcW w:w="1701" w:type="dxa"/>
          </w:tcPr>
          <w:p w14:paraId="08F8983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28.8% / 7.16%</w:t>
            </w:r>
          </w:p>
        </w:tc>
      </w:tr>
    </w:tbl>
    <w:p w14:paraId="3D5E12C7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13  不同规模定向安全网的漏测率（20 万次蒙特卡洛；“单例风险”指 16 个定向源中至少一个从未被任何网点看到的概率）</w:t>
      </w:r>
    </w:p>
    <w:p w14:paraId="7A986948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（1）概率安全在数字上可以成立，但必须双口径并列。</w:t>
      </w:r>
      <w:r>
        <w:rPr>
          <w:rFonts w:ascii="Times New Roman" w:hAnsi="Times New Roman" w:eastAsia="宋体"/>
          <w:b w:val="0"/>
          <w:i w:val="0"/>
          <w:sz w:val="24"/>
        </w:rPr>
        <w:t>18~19 点网的</w:t>
      </w:r>
      <w:r>
        <w:rPr>
          <w:rFonts w:ascii="Times New Roman" w:hAnsi="Times New Roman" w:eastAsia="宋体"/>
          <w:b/>
          <w:i w:val="0"/>
          <w:sz w:val="24"/>
        </w:rPr>
        <w:t>单例风险</w:t>
      </w:r>
      <w:r>
        <w:rPr>
          <w:rFonts w:ascii="Times New Roman" w:hAnsi="Times New Roman" w:eastAsia="宋体"/>
          <w:b w:val="0"/>
          <w:i w:val="0"/>
          <w:sz w:val="24"/>
        </w:rPr>
        <w:t>在 r_eff~U[1000,1500] 口径下为 0.34%~0.42%，但取保守的最坏口径 r_eff = 1000 m 时升至 3.9%~5.3%；由于 r_eff 分布题面未给、正式测试仅 3 次且不可重做，单口径的“漏测 &lt; 万分之一”无法成立。</w:t>
      </w:r>
      <w:r>
        <w:rPr>
          <w:rFonts w:ascii="Times New Roman" w:hAnsi="Times New Roman" w:eastAsia="宋体"/>
          <w:b/>
          <w:i w:val="0"/>
          <w:sz w:val="24"/>
        </w:rPr>
        <w:t>（2）减少网点几乎不能缩短巡游，只省检测。</w:t>
      </w:r>
      <w:r>
        <w:rPr>
          <w:rFonts w:ascii="Times New Roman" w:hAnsi="Times New Roman" w:eastAsia="宋体"/>
          <w:b w:val="0"/>
          <w:i w:val="0"/>
          <w:sz w:val="24"/>
        </w:rPr>
        <w:t>22 点网的巡游可解析写成 L_scan = 2π(1000+1875) = 18.06 km（与实测一致），环上点数只影响“弦长和/周长”之比（k = 10/12/16 对应 11.59/11.65/11.72 km，差异 &lt; 1%）；故 22→18 点只省 4 个点的检测动作（约 15~20 s/源），而实测 19 点变体反而由 465.0 升到 476.0 s/源并漏清 2 个源。问题四要达到 300 s/源需削减约 165 s/源，网格维度总共只值 15~20 s/源。</w:t>
      </w:r>
    </w:p>
    <w:p w14:paraId="1F87C7D7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（3）策略层实测：“稀疏网 + 异常触发补网”没有任何收益。</w:t>
      </w:r>
      <w:r>
        <w:rPr>
          <w:rFonts w:ascii="Times New Roman" w:hAnsi="Times New Roman" w:eastAsia="宋体"/>
          <w:b w:val="0"/>
          <w:i w:val="0"/>
          <w:sz w:val="24"/>
        </w:rPr>
        <w:t>上面的分析只到“纸面”。为给出确证，我们</w:t>
      </w:r>
      <w:r>
        <w:rPr>
          <w:rFonts w:ascii="Times New Roman" w:hAnsi="Times New Roman" w:eastAsia="宋体"/>
          <w:b/>
          <w:i w:val="0"/>
          <w:sz w:val="24"/>
        </w:rPr>
        <w:t>实现并实测</w:t>
      </w:r>
      <w:r>
        <w:rPr>
          <w:rFonts w:ascii="Times New Roman" w:hAnsi="Times New Roman" w:eastAsia="宋体"/>
          <w:b w:val="0"/>
          <w:i w:val="0"/>
          <w:sz w:val="24"/>
        </w:rPr>
        <w:t>了该方案：稀疏网快速跑一遍，仅当“已清除源数 &lt; 10”（题目保证 N ≥ 10，故这是唯一能确知漏清的信号）时才补网扫完剩余网点。全定向 N = 16 的 12 例结果如表 14。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2442"/>
        <w:gridCol w:w="1819"/>
        <w:gridCol w:w="1296"/>
        <w:gridCol w:w="964"/>
        <w:gridCol w:w="1278"/>
        <w:gridCol w:w="1279"/>
      </w:tblGrid>
      <w:tr w14:paraId="22605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71007C4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方案</w:t>
            </w:r>
          </w:p>
        </w:tc>
        <w:tc>
          <w:tcPr>
            <w:tcW w:w="1928" w:type="dxa"/>
          </w:tcPr>
          <w:p w14:paraId="1B224DF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平均清除时间 (s/源)</w:t>
            </w:r>
          </w:p>
        </w:tc>
        <w:tc>
          <w:tcPr>
            <w:tcW w:w="1361" w:type="dxa"/>
          </w:tcPr>
          <w:p w14:paraId="60CB330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行程 (km)</w:t>
            </w:r>
          </w:p>
        </w:tc>
        <w:tc>
          <w:tcPr>
            <w:tcW w:w="1020" w:type="dxa"/>
          </w:tcPr>
          <w:p w14:paraId="3B9EFF4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漏清源</w:t>
            </w:r>
          </w:p>
        </w:tc>
        <w:tc>
          <w:tcPr>
            <w:tcW w:w="1361" w:type="dxa"/>
          </w:tcPr>
          <w:p w14:paraId="7C7DD02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有漏测案例</w:t>
            </w:r>
          </w:p>
        </w:tc>
        <w:tc>
          <w:tcPr>
            <w:tcW w:w="1361" w:type="dxa"/>
          </w:tcPr>
          <w:p w14:paraId="46D2221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补网次数</w:t>
            </w:r>
          </w:p>
        </w:tc>
      </w:tr>
      <w:tr w14:paraId="5F85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36187AE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完整 22 点网（基线）</w:t>
            </w:r>
          </w:p>
        </w:tc>
        <w:tc>
          <w:tcPr>
            <w:tcW w:w="1928" w:type="dxa"/>
          </w:tcPr>
          <w:p w14:paraId="21D23E5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465.0</w:t>
            </w:r>
          </w:p>
        </w:tc>
        <w:tc>
          <w:tcPr>
            <w:tcW w:w="1361" w:type="dxa"/>
          </w:tcPr>
          <w:p w14:paraId="592C98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29.01</w:t>
            </w:r>
          </w:p>
        </w:tc>
        <w:tc>
          <w:tcPr>
            <w:tcW w:w="1020" w:type="dxa"/>
          </w:tcPr>
          <w:p w14:paraId="401B7A3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</w:t>
            </w:r>
          </w:p>
        </w:tc>
        <w:tc>
          <w:tcPr>
            <w:tcW w:w="1361" w:type="dxa"/>
          </w:tcPr>
          <w:p w14:paraId="347CB12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 / 12</w:t>
            </w:r>
          </w:p>
        </w:tc>
        <w:tc>
          <w:tcPr>
            <w:tcW w:w="1361" w:type="dxa"/>
          </w:tcPr>
          <w:p w14:paraId="440C823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34BC2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4BDF53A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稀疏 18 点（不补网）</w:t>
            </w:r>
          </w:p>
        </w:tc>
        <w:tc>
          <w:tcPr>
            <w:tcW w:w="1928" w:type="dxa"/>
          </w:tcPr>
          <w:p w14:paraId="16DA621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494.2</w:t>
            </w:r>
          </w:p>
        </w:tc>
        <w:tc>
          <w:tcPr>
            <w:tcW w:w="1361" w:type="dxa"/>
          </w:tcPr>
          <w:p w14:paraId="08D0AC5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29.13</w:t>
            </w:r>
          </w:p>
        </w:tc>
        <w:tc>
          <w:tcPr>
            <w:tcW w:w="1020" w:type="dxa"/>
          </w:tcPr>
          <w:p w14:paraId="06786AB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w="1361" w:type="dxa"/>
          </w:tcPr>
          <w:p w14:paraId="239A0D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/ 12</w:t>
            </w:r>
          </w:p>
        </w:tc>
        <w:tc>
          <w:tcPr>
            <w:tcW w:w="1361" w:type="dxa"/>
          </w:tcPr>
          <w:p w14:paraId="57DFB32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1D6F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5722D05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稀疏 18 点 + 触发补网</w:t>
            </w:r>
          </w:p>
        </w:tc>
        <w:tc>
          <w:tcPr>
            <w:tcW w:w="1928" w:type="dxa"/>
          </w:tcPr>
          <w:p w14:paraId="0239A44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464.6</w:t>
            </w:r>
          </w:p>
        </w:tc>
        <w:tc>
          <w:tcPr>
            <w:tcW w:w="1361" w:type="dxa"/>
          </w:tcPr>
          <w:p w14:paraId="259A9F5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28.97</w:t>
            </w:r>
          </w:p>
        </w:tc>
        <w:tc>
          <w:tcPr>
            <w:tcW w:w="1020" w:type="dxa"/>
          </w:tcPr>
          <w:p w14:paraId="7CF0948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</w:t>
            </w:r>
          </w:p>
        </w:tc>
        <w:tc>
          <w:tcPr>
            <w:tcW w:w="1361" w:type="dxa"/>
          </w:tcPr>
          <w:p w14:paraId="38729A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 / 12</w:t>
            </w:r>
          </w:p>
        </w:tc>
        <w:tc>
          <w:tcPr>
            <w:tcW w:w="1361" w:type="dxa"/>
          </w:tcPr>
          <w:p w14:paraId="7D01D27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12 / 12</w:t>
            </w:r>
          </w:p>
        </w:tc>
      </w:tr>
      <w:tr w14:paraId="1604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278995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稀疏 16 点（不补网）</w:t>
            </w:r>
          </w:p>
        </w:tc>
        <w:tc>
          <w:tcPr>
            <w:tcW w:w="1928" w:type="dxa"/>
          </w:tcPr>
          <w:p w14:paraId="743E44B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469.8</w:t>
            </w:r>
          </w:p>
        </w:tc>
        <w:tc>
          <w:tcPr>
            <w:tcW w:w="1361" w:type="dxa"/>
          </w:tcPr>
          <w:p w14:paraId="60A8B96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27.02</w:t>
            </w:r>
          </w:p>
        </w:tc>
        <w:tc>
          <w:tcPr>
            <w:tcW w:w="1020" w:type="dxa"/>
          </w:tcPr>
          <w:p w14:paraId="69CC8B5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w="1361" w:type="dxa"/>
          </w:tcPr>
          <w:p w14:paraId="0647E94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/ 12</w:t>
            </w:r>
          </w:p>
        </w:tc>
        <w:tc>
          <w:tcPr>
            <w:tcW w:w="1361" w:type="dxa"/>
          </w:tcPr>
          <w:p w14:paraId="46DD2DF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 w14:paraId="7475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608" w:type="dxa"/>
          </w:tcPr>
          <w:p w14:paraId="1243BAF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稀疏 16 点 + 触发补网</w:t>
            </w:r>
          </w:p>
        </w:tc>
        <w:tc>
          <w:tcPr>
            <w:tcW w:w="1928" w:type="dxa"/>
          </w:tcPr>
          <w:p w14:paraId="6D44C2B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466.4</w:t>
            </w:r>
          </w:p>
        </w:tc>
        <w:tc>
          <w:tcPr>
            <w:tcW w:w="1361" w:type="dxa"/>
          </w:tcPr>
          <w:p w14:paraId="4BD5B69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29.12</w:t>
            </w:r>
          </w:p>
        </w:tc>
        <w:tc>
          <w:tcPr>
            <w:tcW w:w="1020" w:type="dxa"/>
          </w:tcPr>
          <w:p w14:paraId="3910E3D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</w:t>
            </w:r>
          </w:p>
        </w:tc>
        <w:tc>
          <w:tcPr>
            <w:tcW w:w="1361" w:type="dxa"/>
          </w:tcPr>
          <w:p w14:paraId="2EC66EB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 / 12</w:t>
            </w:r>
          </w:p>
        </w:tc>
        <w:tc>
          <w:tcPr>
            <w:tcW w:w="1361" w:type="dxa"/>
          </w:tcPr>
          <w:p w14:paraId="2E2614D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12 / 12</w:t>
            </w:r>
          </w:p>
        </w:tc>
      </w:tr>
    </w:tbl>
    <w:p w14:paraId="27B06BE8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14  “稀疏网 + 异常触发补网”对照实验（全定向 N = 16，12 例）</w:t>
      </w:r>
    </w:p>
    <w:p w14:paraId="6357FCB2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三点结论：① </w:t>
      </w:r>
      <w:r>
        <w:rPr>
          <w:rFonts w:ascii="Times New Roman" w:hAnsi="Times New Roman" w:eastAsia="宋体"/>
          <w:b/>
          <w:i w:val="0"/>
          <w:sz w:val="24"/>
        </w:rPr>
        <w:t>不带补网时更慢且漏测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——稀疏 18 点由基线 465.0 升到 494.2 s/源、漏清 12 个源（覆盖不全使“16 源都 ≥2 条示向度”的提前结束条件触发不了）；② </w:t>
      </w:r>
      <w:r>
        <w:rPr>
          <w:rFonts w:ascii="Times New Roman" w:hAnsi="Times New Roman" w:eastAsia="宋体"/>
          <w:b/>
          <w:i w:val="0"/>
          <w:sz w:val="24"/>
        </w:rPr>
        <w:t>带补网后 12/12 个案例全部触发补网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，并非设想中“1% 的极端用例”，时间回到 464.6 s/源，与基线 465.0 s/源相差 0.09%，落于噪声内；③ </w:t>
      </w:r>
      <w:r>
        <w:rPr>
          <w:rFonts w:ascii="Times New Roman" w:hAnsi="Times New Roman" w:eastAsia="宋体"/>
          <w:b/>
          <w:i w:val="0"/>
          <w:sz w:val="24"/>
        </w:rPr>
        <w:t>触发条件在原理上不可能“少触发”</w:t>
      </w:r>
      <w:r>
        <w:rPr>
          <w:rFonts w:ascii="Times New Roman" w:hAnsi="Times New Roman" w:eastAsia="宋体"/>
          <w:b w:val="0"/>
          <w:i w:val="0"/>
          <w:sz w:val="24"/>
        </w:rPr>
        <w:t>：清除数为 13 时无法区分“N = 13 已清完”与“N = 16 漏了 3 个”，唯一充分信号是“16 个频道都被发现”，而那一刻既有策略的提前停止已经生效。此外实测既有策略的提前停止平均只访问 10.65/22（全向）、17.70/22（混合）、21.30/22（全定向）个网点——“该跳就跳”早已实现；全定向档点数降不下来，是因为每个网点都在承担一块独特的盲朝向覆盖。</w:t>
      </w:r>
    </w:p>
    <w:p w14:paraId="7611608D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本文的取舍</w:t>
      </w:r>
      <w:r>
        <w:rPr>
          <w:rFonts w:ascii="Times New Roman" w:hAnsi="Times New Roman" w:eastAsia="宋体"/>
          <w:b w:val="0"/>
          <w:i w:val="0"/>
          <w:sz w:val="24"/>
        </w:rPr>
        <w:t>：采用 22 点证书网 + 保证性兜底，把漏清风险由概率网的 0.4% 压到 0，代价是问题四 465.0 s/源（距其保证性下界 447 s/源仅 4%）、问题三 242.7 s/源（距 214~223 s/源 13.4%）。若明确接受 0.4% 漏清风险，问题四的期望时间约 445 s/源；而“300 s/源”所需的 165 s/源 远超网格维度的 15~20 s/源，必须把清源行程并入安全网，该路线已被 Oracle 实验证伪（源点替代覆盖点后域内最大角隙达 202°~358°）。可见</w:t>
      </w:r>
      <w:r>
        <w:rPr>
          <w:rFonts w:ascii="Times New Roman" w:hAnsi="Times New Roman" w:eastAsia="宋体"/>
          <w:b/>
          <w:i w:val="0"/>
          <w:sz w:val="24"/>
        </w:rPr>
        <w:t>速度与“绝对不漏”之间的边界由几何决定，不是参数调优可以跨越的。</w:t>
      </w:r>
    </w:p>
    <w:p w14:paraId="27C9C60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（六）本章结论</w:t>
      </w:r>
    </w:p>
    <w:p w14:paraId="1B32BE66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综合表 9~表 15 与两级下界，可以得出三个结论：</w:t>
      </w:r>
    </w:p>
    <w:p w14:paraId="7BFD0C72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（1）在本问题的口径下，“牺牲覆盖率换速度”是一条负收益的路径</w:t>
      </w:r>
      <w:r>
        <w:rPr>
          <w:rFonts w:ascii="Times New Roman" w:hAnsi="Times New Roman" w:eastAsia="宋体"/>
          <w:b w:val="0"/>
          <w:i w:val="0"/>
          <w:sz w:val="24"/>
        </w:rPr>
        <w:t>：删减覆盖点会使时间</w:t>
      </w:r>
      <w:r>
        <w:rPr>
          <w:rFonts w:ascii="Times New Roman" w:hAnsi="Times New Roman" w:eastAsia="宋体"/>
          <w:b/>
          <w:i w:val="0"/>
          <w:sz w:val="24"/>
        </w:rPr>
        <w:t>上升</w:t>
      </w:r>
      <w:r>
        <w:rPr>
          <w:rFonts w:ascii="Times New Roman" w:hAnsi="Times New Roman" w:eastAsia="宋体"/>
          <w:b w:val="0"/>
          <w:i w:val="0"/>
          <w:sz w:val="24"/>
        </w:rPr>
        <w:t xml:space="preserve"> 3%~8%（问题三）或 2%~5%（问题四），不预置布点的梯度/访问优先则</w:t>
      </w:r>
      <w:r>
        <w:rPr>
          <w:rFonts w:ascii="Times New Roman" w:hAnsi="Times New Roman" w:eastAsia="宋体"/>
          <w:b/>
          <w:i w:val="0"/>
          <w:sz w:val="24"/>
        </w:rPr>
        <w:t>上升 31%~187%</w:t>
      </w:r>
      <w:r>
        <w:rPr>
          <w:rFonts w:ascii="Times New Roman" w:hAnsi="Times New Roman" w:eastAsia="宋体"/>
          <w:b w:val="0"/>
          <w:i w:val="0"/>
          <w:sz w:val="24"/>
        </w:rPr>
        <w:t>，而且清除比例从 100% 掉到 33%~99%。</w:t>
      </w:r>
    </w:p>
    <w:p w14:paraId="69D66F95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（2）本文主策略是全部 14 个对照方案中唯一同时做到“100% 清除”与“最快”的方案</w:t>
      </w:r>
      <w:r>
        <w:rPr>
          <w:rFonts w:ascii="Times New Roman" w:hAnsi="Times New Roman" w:eastAsia="宋体"/>
          <w:b w:val="0"/>
          <w:i w:val="0"/>
          <w:sz w:val="24"/>
        </w:rPr>
        <w:t>，并且距保证性下界仅 13.4%（问题三）/ 4%（问题四）——这说明剩余的差距不是实现问题，而是“在线信息约束”的信息论代价。</w:t>
      </w:r>
    </w:p>
    <w:p w14:paraId="70BE7367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（3）如果一定要追求 150~160 s/源这类数值，唯一途径是改变统计口径</w:t>
      </w:r>
      <w:r>
        <w:rPr>
          <w:rFonts w:ascii="Times New Roman" w:hAnsi="Times New Roman" w:eastAsia="宋体"/>
          <w:b w:val="0"/>
          <w:i w:val="0"/>
          <w:sz w:val="24"/>
        </w:rPr>
        <w:t>（例如只统计已清除源的到达时刻、或允许最终存在未清除源）。本文不采用这种做法，因为题目明确要求“确保所有干扰源被清除”，而清除比例是正式报告的必填项。</w:t>
      </w:r>
    </w:p>
    <w:p w14:paraId="485B7351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十一、模型的检验、评价与推广</w:t>
      </w:r>
    </w:p>
    <w:p w14:paraId="17C409F2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（一）正确性检验</w:t>
      </w:r>
    </w:p>
    <w:p w14:paraId="01ECE28E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本文从四个层次验证正确性：</w:t>
      </w:r>
    </w:p>
    <w:p w14:paraId="3477F5FC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（1）规则层</w:t>
      </w:r>
      <w:r>
        <w:rPr>
          <w:rFonts w:ascii="Times New Roman" w:hAnsi="Times New Roman" w:eastAsia="宋体"/>
          <w:b w:val="0"/>
          <w:i w:val="0"/>
          <w:sz w:val="24"/>
        </w:rPr>
        <w:t>：用附件 1 表 2 的官方计时示例逐位校验计时模型（105 / 6 / 83 / 5 s、总 199 s）；并核对 `remaining_real_duration_s`、`accepted=false` 时 `virtual_time_s` 为 0、`/clear` 不切换频道等协议细节，使离线模拟器与真实模拟器</w:t>
      </w:r>
      <w:r>
        <w:rPr>
          <w:rFonts w:ascii="Times New Roman" w:hAnsi="Times New Roman" w:eastAsia="宋体"/>
          <w:b/>
          <w:i w:val="0"/>
          <w:sz w:val="24"/>
        </w:rPr>
        <w:t>逐字段对齐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320B0F5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（2）几何层</w:t>
      </w:r>
      <w:r>
        <w:rPr>
          <w:rFonts w:ascii="Times New Roman" w:hAnsi="Times New Roman" w:eastAsia="宋体"/>
          <w:b w:val="0"/>
          <w:i w:val="0"/>
          <w:sz w:val="24"/>
        </w:rPr>
        <w:t>：旋转卡壳与暴力 O(n²) 直径算法结果必须一致；Welzl 最小覆盖圆的紧致性检查；Thales 覆盖判据与直接计算距离的交叉验证。</w:t>
      </w:r>
    </w:p>
    <w:p w14:paraId="19F15EFA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（3）算法层</w:t>
      </w:r>
      <w:r>
        <w:rPr>
          <w:rFonts w:ascii="Times New Roman" w:hAnsi="Times New Roman" w:eastAsia="宋体"/>
          <w:b w:val="0"/>
          <w:i w:val="0"/>
          <w:sz w:val="24"/>
        </w:rPr>
        <w:t>：80 项单元测试覆盖几何库、虚拟时钟、HTTP 客户端/服务端、Mock 物理规则、问题三/四策略；每次优化前后全部通过。</w:t>
      </w:r>
    </w:p>
    <w:p w14:paraId="1D599330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（4）策略层</w:t>
      </w:r>
      <w:r>
        <w:rPr>
          <w:rFonts w:ascii="Times New Roman" w:hAnsi="Times New Roman" w:eastAsia="宋体"/>
          <w:b w:val="0"/>
          <w:i w:val="0"/>
          <w:sz w:val="24"/>
        </w:rPr>
        <w:t>：问题三 300 例、问题四 300 例（含全定向/混合/随机）</w:t>
      </w:r>
      <w:r>
        <w:rPr>
          <w:rFonts w:ascii="Times New Roman" w:hAnsi="Times New Roman" w:eastAsia="宋体"/>
          <w:b/>
          <w:i w:val="0"/>
          <w:sz w:val="24"/>
        </w:rPr>
        <w:t>清除比例全部为 1.000</w:t>
      </w:r>
      <w:r>
        <w:rPr>
          <w:rFonts w:ascii="Times New Roman" w:hAnsi="Times New Roman" w:eastAsia="宋体"/>
          <w:b w:val="0"/>
          <w:i w:val="0"/>
          <w:sz w:val="24"/>
        </w:rPr>
        <w:t>，且“有未解决频道的案例数 = 0”。</w:t>
      </w:r>
    </w:p>
    <w:p w14:paraId="5A59ED1D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（二）灵敏度分析</w:t>
      </w:r>
    </w:p>
    <w:p w14:paraId="3BABF7F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本文对关键参数做了灵敏度检验，主要结论为：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2358"/>
        <w:gridCol w:w="1459"/>
        <w:gridCol w:w="3468"/>
        <w:gridCol w:w="1793"/>
      </w:tblGrid>
      <w:tr w14:paraId="5139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</w:tcPr>
          <w:p w14:paraId="477E08B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参数 / 情形</w:t>
            </w:r>
          </w:p>
        </w:tc>
        <w:tc>
          <w:tcPr>
            <w:tcW w:w="1474" w:type="dxa"/>
          </w:tcPr>
          <w:p w14:paraId="25422F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变化范围</w:t>
            </w:r>
          </w:p>
        </w:tc>
        <w:tc>
          <w:tcPr>
            <w:tcW w:w="3515" w:type="dxa"/>
          </w:tcPr>
          <w:p w14:paraId="25BD5F1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对结果的影响</w:t>
            </w:r>
          </w:p>
        </w:tc>
        <w:tc>
          <w:tcPr>
            <w:tcW w:w="1814" w:type="dxa"/>
          </w:tcPr>
          <w:p w14:paraId="46B5FD3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稳健性判断</w:t>
            </w:r>
          </w:p>
        </w:tc>
      </w:tr>
      <w:tr w14:paraId="18842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2BA5FD7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源总数 N</w:t>
            </w:r>
          </w:p>
        </w:tc>
        <w:tc>
          <w:tcPr>
            <w:tcW w:w="1474" w:type="dxa"/>
          </w:tcPr>
          <w:p w14:paraId="202DCF6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~ 16</w:t>
            </w:r>
          </w:p>
        </w:tc>
        <w:tc>
          <w:tcPr>
            <w:tcW w:w="3515" w:type="dxa"/>
          </w:tcPr>
          <w:p w14:paraId="784E25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 355.6 → 256.8 s/源（固定成本被分摊）</w:t>
            </w:r>
          </w:p>
        </w:tc>
        <w:tc>
          <w:tcPr>
            <w:tcW w:w="1814" w:type="dxa"/>
          </w:tcPr>
          <w:p w14:paraId="6014694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单调、可解释</w:t>
            </w:r>
          </w:p>
        </w:tc>
      </w:tr>
      <w:tr w14:paraId="72147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571AFC4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定向源比例</w:t>
            </w:r>
          </w:p>
        </w:tc>
        <w:tc>
          <w:tcPr>
            <w:tcW w:w="1474" w:type="dxa"/>
          </w:tcPr>
          <w:p w14:paraId="76A38EA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0% → 100%</w:t>
            </w:r>
          </w:p>
        </w:tc>
        <w:tc>
          <w:tcPr>
            <w:tcW w:w="3515" w:type="dxa"/>
          </w:tcPr>
          <w:p w14:paraId="496416A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260.0 → 456.7 s/源（问题四）</w:t>
            </w:r>
          </w:p>
        </w:tc>
        <w:tc>
          <w:tcPr>
            <w:tcW w:w="1814" w:type="dxa"/>
          </w:tcPr>
          <w:p w14:paraId="45E5BFC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单调上升</w:t>
            </w:r>
          </w:p>
        </w:tc>
      </w:tr>
      <w:tr w14:paraId="02744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3C61F7A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交会角 θ*（问题二）</w:t>
            </w:r>
          </w:p>
        </w:tc>
        <w:tc>
          <w:tcPr>
            <w:tcW w:w="1474" w:type="dxa"/>
          </w:tcPr>
          <w:p w14:paraId="1EBFF62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40° ~ 50°</w:t>
            </w:r>
          </w:p>
        </w:tc>
        <w:tc>
          <w:tcPr>
            <w:tcW w:w="3515" w:type="dxa"/>
          </w:tcPr>
          <w:p w14:paraId="623ED41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定位区域面积变化 &lt; 10%</w:t>
            </w:r>
          </w:p>
        </w:tc>
        <w:tc>
          <w:tcPr>
            <w:tcW w:w="1814" w:type="dxa"/>
          </w:tcPr>
          <w:p w14:paraId="72177CD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最优解平坦，稳健</w:t>
            </w:r>
          </w:p>
        </w:tc>
      </w:tr>
      <w:tr w14:paraId="560FA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44518E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移动代价权重 w_move</w:t>
            </w:r>
          </w:p>
        </w:tc>
        <w:tc>
          <w:tcPr>
            <w:tcW w:w="1474" w:type="dxa"/>
          </w:tcPr>
          <w:p w14:paraId="6177FB1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 ~ 0.02</w:t>
            </w:r>
          </w:p>
        </w:tc>
        <w:tc>
          <w:tcPr>
            <w:tcW w:w="3515" w:type="dxa"/>
          </w:tcPr>
          <w:p w14:paraId="7A27D3C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b* 由 999.97 降到 980.69 m；θ* 稳定在 45° 附近</w:t>
            </w:r>
          </w:p>
        </w:tc>
        <w:tc>
          <w:tcPr>
            <w:tcW w:w="1814" w:type="dxa"/>
          </w:tcPr>
          <w:p w14:paraId="7F5DC4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结论稳健</w:t>
            </w:r>
          </w:p>
        </w:tc>
      </w:tr>
      <w:tr w14:paraId="5BCA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401BC43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最便宜插入阈值 insert_limit</w:t>
            </w:r>
          </w:p>
        </w:tc>
        <w:tc>
          <w:tcPr>
            <w:tcW w:w="1474" w:type="dxa"/>
          </w:tcPr>
          <w:p w14:paraId="6CB4E06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400 ~ 2500 m</w:t>
            </w:r>
          </w:p>
        </w:tc>
        <w:tc>
          <w:tcPr>
            <w:tcW w:w="3515" w:type="dxa"/>
          </w:tcPr>
          <w:p w14:paraId="6A86F1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过小则收尾折返增多、过大则绕行浪费</w:t>
            </w:r>
          </w:p>
        </w:tc>
        <w:tc>
          <w:tcPr>
            <w:tcW w:w="1814" w:type="dxa"/>
          </w:tcPr>
          <w:p w14:paraId="0FE3469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工作点已收敛</w:t>
            </w:r>
          </w:p>
        </w:tc>
      </w:tr>
      <w:tr w14:paraId="2CE67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55C7167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定向网点数（问题四）</w:t>
            </w:r>
          </w:p>
        </w:tc>
        <w:tc>
          <w:tcPr>
            <w:tcW w:w="1474" w:type="dxa"/>
          </w:tcPr>
          <w:p w14:paraId="17E6A5B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/ 15 / 19 / 22</w:t>
            </w:r>
          </w:p>
        </w:tc>
        <w:tc>
          <w:tcPr>
            <w:tcW w:w="3515" w:type="dxa"/>
          </w:tcPr>
          <w:p w14:paraId="317982F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22 点为证书通过的最小可行规模</w:t>
            </w:r>
          </w:p>
        </w:tc>
        <w:tc>
          <w:tcPr>
            <w:tcW w:w="1814" w:type="dxa"/>
          </w:tcPr>
          <w:p w14:paraId="311A25D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判据驱动，不可再减</w:t>
            </w:r>
          </w:p>
        </w:tc>
      </w:tr>
    </w:tbl>
    <w:p w14:paraId="07E83D3F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15  关键参数灵敏度汇总</w:t>
      </w:r>
    </w:p>
    <w:p w14:paraId="73AF0594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值得强调的是问题二的</w:t>
      </w:r>
      <w:r>
        <w:rPr>
          <w:rFonts w:ascii="Times New Roman" w:hAnsi="Times New Roman" w:eastAsia="宋体"/>
          <w:b/>
          <w:i w:val="0"/>
          <w:sz w:val="24"/>
        </w:rPr>
        <w:t>平坦性</w:t>
      </w:r>
      <w:r>
        <w:rPr>
          <w:rFonts w:ascii="Times New Roman" w:hAnsi="Times New Roman" w:eastAsia="宋体"/>
          <w:b w:val="0"/>
          <w:i w:val="0"/>
          <w:sz w:val="24"/>
        </w:rPr>
        <w:t>：最优交会角在 40°~50° 范围内目标函数变化不到 10%，这意味着工程实现无需精确求解 θ*，只要能保证“两站基线约为 d₁、交会角接近 45°”即可获得接近最优的定位精度——这一点对问题三、四中“第二个示向度如何取点”具有直接的指导价值。</w:t>
      </w:r>
    </w:p>
    <w:p w14:paraId="68741636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（1）源的径向分布是单局时间的首要主导因素。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这是本文由正式测试数据发现、并用受控实验确认的关键结论。三次问题三正式测试的平均定位清除时间为 </w:t>
      </w:r>
      <w:r>
        <w:rPr>
          <w:rFonts w:ascii="Times New Roman" w:hAnsi="Times New Roman" w:eastAsia="宋体"/>
          <w:b/>
          <w:i w:val="0"/>
          <w:sz w:val="24"/>
        </w:rPr>
        <w:t>307.77 / 313.49 / 313.26 s/源</w:t>
      </w:r>
      <w:r>
        <w:rPr>
          <w:rFonts w:ascii="Times New Roman" w:hAnsi="Times New Roman" w:eastAsia="宋体"/>
          <w:b w:val="0"/>
          <w:i w:val="0"/>
          <w:sz w:val="24"/>
        </w:rPr>
        <w:t xml:space="preserve">；而同一程序在正式测试前的一次演练中（同样 15 个源、全部清除）只用了 </w:t>
      </w:r>
      <w:r>
        <w:rPr>
          <w:rFonts w:ascii="Times New Roman" w:hAnsi="Times New Roman" w:eastAsia="宋体"/>
          <w:b/>
          <w:i w:val="0"/>
          <w:sz w:val="24"/>
        </w:rPr>
        <w:t>213.91 s/源</w:t>
      </w:r>
      <w:r>
        <w:rPr>
          <w:rFonts w:ascii="Times New Roman" w:hAnsi="Times New Roman" w:eastAsia="宋体"/>
          <w:b w:val="0"/>
          <w:i w:val="0"/>
          <w:sz w:val="24"/>
        </w:rPr>
        <w:t>，相差 94~100 s/源。把各次运行的行程与检测逐项分解后可见，差异几乎全部来自“源离原点有多远”：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2078"/>
        <w:gridCol w:w="935"/>
        <w:gridCol w:w="1029"/>
        <w:gridCol w:w="1011"/>
        <w:gridCol w:w="1302"/>
        <w:gridCol w:w="1413"/>
        <w:gridCol w:w="1310"/>
      </w:tblGrid>
      <w:tr w14:paraId="4B67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34FC6FD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运行</w:t>
            </w:r>
          </w:p>
        </w:tc>
        <w:tc>
          <w:tcPr>
            <w:tcW w:w="1020" w:type="dxa"/>
          </w:tcPr>
          <w:p w14:paraId="090CD58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s/源</w:t>
            </w:r>
          </w:p>
        </w:tc>
        <w:tc>
          <w:tcPr>
            <w:tcW w:w="1134" w:type="dxa"/>
          </w:tcPr>
          <w:p w14:paraId="18312BE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行程 (km)</w:t>
            </w:r>
          </w:p>
        </w:tc>
        <w:tc>
          <w:tcPr>
            <w:tcW w:w="1134" w:type="dxa"/>
          </w:tcPr>
          <w:p w14:paraId="06D7279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测量 (次)</w:t>
            </w:r>
          </w:p>
        </w:tc>
        <w:tc>
          <w:tcPr>
            <w:tcW w:w="1474" w:type="dxa"/>
          </w:tcPr>
          <w:p w14:paraId="4AAE76D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源半径中位 (m)</w:t>
            </w:r>
          </w:p>
        </w:tc>
        <w:tc>
          <w:tcPr>
            <w:tcW w:w="1587" w:type="dxa"/>
          </w:tcPr>
          <w:p w14:paraId="5279415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源在 ≥1500 m 的个数</w:t>
            </w:r>
          </w:p>
        </w:tc>
        <w:tc>
          <w:tcPr>
            <w:tcW w:w="1474" w:type="dxa"/>
          </w:tcPr>
          <w:p w14:paraId="34DF62F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离线最短访问路径</w:t>
            </w:r>
          </w:p>
        </w:tc>
      </w:tr>
      <w:tr w14:paraId="4342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4C9C4E3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演练 GE5X（15 源）</w:t>
            </w:r>
          </w:p>
        </w:tc>
        <w:tc>
          <w:tcPr>
            <w:tcW w:w="1020" w:type="dxa"/>
          </w:tcPr>
          <w:p w14:paraId="7514381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213.9</w:t>
            </w:r>
          </w:p>
        </w:tc>
        <w:tc>
          <w:tcPr>
            <w:tcW w:w="1134" w:type="dxa"/>
          </w:tcPr>
          <w:p w14:paraId="32FD619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11.89</w:t>
            </w:r>
          </w:p>
        </w:tc>
        <w:tc>
          <w:tcPr>
            <w:tcW w:w="1134" w:type="dxa"/>
          </w:tcPr>
          <w:p w14:paraId="41813F6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123</w:t>
            </w:r>
          </w:p>
        </w:tc>
        <w:tc>
          <w:tcPr>
            <w:tcW w:w="1474" w:type="dxa"/>
          </w:tcPr>
          <w:p w14:paraId="500CA67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997</w:t>
            </w:r>
          </w:p>
        </w:tc>
        <w:tc>
          <w:tcPr>
            <w:tcW w:w="1587" w:type="dxa"/>
          </w:tcPr>
          <w:p w14:paraId="02469BB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/ 15</w:t>
            </w:r>
          </w:p>
        </w:tc>
        <w:tc>
          <w:tcPr>
            <w:tcW w:w="1474" w:type="dxa"/>
          </w:tcPr>
          <w:p w14:paraId="610AF29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8.94 km</w:t>
            </w:r>
          </w:p>
        </w:tc>
      </w:tr>
      <w:tr w14:paraId="3CA4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00BB93C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正式 #1 WFXT（15 源）</w:t>
            </w:r>
          </w:p>
        </w:tc>
        <w:tc>
          <w:tcPr>
            <w:tcW w:w="1020" w:type="dxa"/>
          </w:tcPr>
          <w:p w14:paraId="0D7FF3D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307.8</w:t>
            </w:r>
          </w:p>
        </w:tc>
        <w:tc>
          <w:tcPr>
            <w:tcW w:w="1134" w:type="dxa"/>
          </w:tcPr>
          <w:p w14:paraId="0E8EE79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18.13</w:t>
            </w:r>
          </w:p>
        </w:tc>
        <w:tc>
          <w:tcPr>
            <w:tcW w:w="1134" w:type="dxa"/>
          </w:tcPr>
          <w:p w14:paraId="7DAAB7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151</w:t>
            </w:r>
          </w:p>
        </w:tc>
        <w:tc>
          <w:tcPr>
            <w:tcW w:w="1474" w:type="dxa"/>
          </w:tcPr>
          <w:p w14:paraId="19FDE8E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1465</w:t>
            </w:r>
          </w:p>
        </w:tc>
        <w:tc>
          <w:tcPr>
            <w:tcW w:w="1587" w:type="dxa"/>
          </w:tcPr>
          <w:p w14:paraId="1A773D4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/ 15</w:t>
            </w:r>
          </w:p>
        </w:tc>
        <w:tc>
          <w:tcPr>
            <w:tcW w:w="1474" w:type="dxa"/>
          </w:tcPr>
          <w:p w14:paraId="4DEBA2F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11.52 km</w:t>
            </w:r>
          </w:p>
        </w:tc>
      </w:tr>
      <w:tr w14:paraId="03E4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4AD1919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正式 #2 W59P（14 源）</w:t>
            </w:r>
          </w:p>
        </w:tc>
        <w:tc>
          <w:tcPr>
            <w:tcW w:w="1020" w:type="dxa"/>
          </w:tcPr>
          <w:p w14:paraId="030CD3C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313.5</w:t>
            </w:r>
          </w:p>
        </w:tc>
        <w:tc>
          <w:tcPr>
            <w:tcW w:w="1134" w:type="dxa"/>
          </w:tcPr>
          <w:p w14:paraId="07C6356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17.06</w:t>
            </w:r>
          </w:p>
        </w:tc>
        <w:tc>
          <w:tcPr>
            <w:tcW w:w="1134" w:type="dxa"/>
          </w:tcPr>
          <w:p w14:paraId="2DEA756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</w:t>
            </w:r>
          </w:p>
        </w:tc>
        <w:tc>
          <w:tcPr>
            <w:tcW w:w="1474" w:type="dxa"/>
          </w:tcPr>
          <w:p w14:paraId="2AF66B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1559</w:t>
            </w:r>
          </w:p>
        </w:tc>
        <w:tc>
          <w:tcPr>
            <w:tcW w:w="1587" w:type="dxa"/>
          </w:tcPr>
          <w:p w14:paraId="053FD78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/ 14</w:t>
            </w:r>
          </w:p>
        </w:tc>
        <w:tc>
          <w:tcPr>
            <w:tcW w:w="1474" w:type="dxa"/>
          </w:tcPr>
          <w:p w14:paraId="7213E28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10.21 km</w:t>
            </w:r>
          </w:p>
        </w:tc>
      </w:tr>
      <w:tr w14:paraId="13014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2381" w:type="dxa"/>
          </w:tcPr>
          <w:p w14:paraId="7A6B19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正式 #3 7Q95（13 源）</w:t>
            </w:r>
          </w:p>
        </w:tc>
        <w:tc>
          <w:tcPr>
            <w:tcW w:w="1020" w:type="dxa"/>
          </w:tcPr>
          <w:p w14:paraId="59BD45E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313.3</w:t>
            </w:r>
          </w:p>
        </w:tc>
        <w:tc>
          <w:tcPr>
            <w:tcW w:w="1134" w:type="dxa"/>
          </w:tcPr>
          <w:p w14:paraId="6908AD8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15.16</w:t>
            </w:r>
          </w:p>
        </w:tc>
        <w:tc>
          <w:tcPr>
            <w:tcW w:w="1134" w:type="dxa"/>
          </w:tcPr>
          <w:p w14:paraId="27CBA40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159</w:t>
            </w:r>
          </w:p>
        </w:tc>
        <w:tc>
          <w:tcPr>
            <w:tcW w:w="1474" w:type="dxa"/>
          </w:tcPr>
          <w:p w14:paraId="0070D7D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w="1587" w:type="dxa"/>
          </w:tcPr>
          <w:p w14:paraId="49F186D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/ 13</w:t>
            </w:r>
          </w:p>
        </w:tc>
        <w:tc>
          <w:tcPr>
            <w:tcW w:w="1474" w:type="dxa"/>
          </w:tcPr>
          <w:p w14:paraId="6814A66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9.41 km</w:t>
            </w:r>
          </w:p>
        </w:tc>
      </w:tr>
    </w:tbl>
    <w:p w14:paraId="690FF18E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16  演练 213.9 s/源 与三次正式测试的归因分解（离线最短访问路径 = 从原点出发访问全部源的最优开放路径，2-opt）</w:t>
      </w:r>
    </w:p>
    <w:p w14:paraId="13E3163E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 16 显示：演练那一局的源</w:t>
      </w:r>
      <w:r>
        <w:rPr>
          <w:rFonts w:ascii="Times New Roman" w:hAnsi="Times New Roman" w:eastAsia="宋体"/>
          <w:b/>
          <w:i w:val="0"/>
          <w:sz w:val="24"/>
        </w:rPr>
        <w:t>中位半径仅 997 m</w:t>
      </w:r>
      <w:r>
        <w:rPr>
          <w:rFonts w:ascii="Times New Roman" w:hAnsi="Times New Roman" w:eastAsia="宋体"/>
          <w:b w:val="0"/>
          <w:i w:val="0"/>
          <w:sz w:val="24"/>
        </w:rPr>
        <w:t>、只有 1 个源超过 1500 m，几乎全部落在半径 1000 m 的覆盖骨干环附近，故“顺路访问”只额外花了 5.1 km；而三次正式测试的源</w:t>
      </w:r>
      <w:r>
        <w:rPr>
          <w:rFonts w:ascii="Times New Roman" w:hAnsi="Times New Roman" w:eastAsia="宋体"/>
          <w:b/>
          <w:i w:val="0"/>
          <w:sz w:val="24"/>
        </w:rPr>
        <w:t>中位半径达 1465~1559 m</w:t>
      </w:r>
      <w:r>
        <w:rPr>
          <w:rFonts w:ascii="Times New Roman" w:hAnsi="Times New Roman" w:eastAsia="宋体"/>
          <w:b w:val="0"/>
          <w:i w:val="0"/>
          <w:sz w:val="24"/>
        </w:rPr>
        <w:t>、有 4~8 个源落在 1500 m 以外，访问绕行需要 8.4~11.3 km。为排除“案例随机性”的干扰，本文进一步做了</w:t>
      </w:r>
      <w:r>
        <w:rPr>
          <w:rFonts w:ascii="Times New Roman" w:hAnsi="Times New Roman" w:eastAsia="宋体"/>
          <w:b/>
          <w:i w:val="0"/>
          <w:sz w:val="24"/>
        </w:rPr>
        <w:t>受控实验</w:t>
      </w:r>
      <w:r>
        <w:rPr>
          <w:rFonts w:ascii="Times New Roman" w:hAnsi="Times New Roman" w:eastAsia="宋体"/>
          <w:b w:val="0"/>
          <w:i w:val="0"/>
          <w:sz w:val="24"/>
        </w:rPr>
        <w:t>：只改变源的径向范围，其余（源数 15、频道集合、策略、模拟器）完全相同，各 30 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3634"/>
        <w:gridCol w:w="1334"/>
        <w:gridCol w:w="1443"/>
        <w:gridCol w:w="1443"/>
        <w:gridCol w:w="1224"/>
      </w:tblGrid>
      <w:tr w14:paraId="68E2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302336C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组的径向范围</w:t>
            </w:r>
          </w:p>
        </w:tc>
        <w:tc>
          <w:tcPr>
            <w:tcW w:w="1361" w:type="dxa"/>
          </w:tcPr>
          <w:p w14:paraId="02371DC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s/源</w:t>
            </w:r>
          </w:p>
        </w:tc>
        <w:tc>
          <w:tcPr>
            <w:tcW w:w="1474" w:type="dxa"/>
          </w:tcPr>
          <w:p w14:paraId="33EA25E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行程 (km)</w:t>
            </w:r>
          </w:p>
        </w:tc>
        <w:tc>
          <w:tcPr>
            <w:tcW w:w="1474" w:type="dxa"/>
          </w:tcPr>
          <w:p w14:paraId="373C589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测量 (次)</w:t>
            </w:r>
          </w:p>
        </w:tc>
        <w:tc>
          <w:tcPr>
            <w:tcW w:w="1247" w:type="dxa"/>
          </w:tcPr>
          <w:p w14:paraId="781D79F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清除率</w:t>
            </w:r>
          </w:p>
        </w:tc>
      </w:tr>
      <w:tr w14:paraId="6013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57B8D26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 近源：全部 r ≤ 1200 m</w:t>
            </w:r>
          </w:p>
        </w:tc>
        <w:tc>
          <w:tcPr>
            <w:tcW w:w="1361" w:type="dxa"/>
          </w:tcPr>
          <w:p w14:paraId="11A17E2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186.6</w:t>
            </w:r>
          </w:p>
        </w:tc>
        <w:tc>
          <w:tcPr>
            <w:tcW w:w="1474" w:type="dxa"/>
          </w:tcPr>
          <w:p w14:paraId="525966E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9.92</w:t>
            </w:r>
          </w:p>
        </w:tc>
        <w:tc>
          <w:tcPr>
            <w:tcW w:w="1474" w:type="dxa"/>
          </w:tcPr>
          <w:p w14:paraId="7F73E4B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120.3</w:t>
            </w:r>
          </w:p>
        </w:tc>
        <w:tc>
          <w:tcPr>
            <w:tcW w:w="1247" w:type="dxa"/>
          </w:tcPr>
          <w:p w14:paraId="6F47D3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100%</w:t>
            </w:r>
          </w:p>
        </w:tc>
      </w:tr>
      <w:tr w14:paraId="7076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0EE0103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 远源：全部 1200 ≤ r ≤ 1800 m</w:t>
            </w:r>
          </w:p>
        </w:tc>
        <w:tc>
          <w:tcPr>
            <w:tcW w:w="1361" w:type="dxa"/>
          </w:tcPr>
          <w:p w14:paraId="1EEF084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301.8</w:t>
            </w:r>
          </w:p>
        </w:tc>
        <w:tc>
          <w:tcPr>
            <w:tcW w:w="1474" w:type="dxa"/>
          </w:tcPr>
          <w:p w14:paraId="61B456C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17.71</w:t>
            </w:r>
          </w:p>
        </w:tc>
        <w:tc>
          <w:tcPr>
            <w:tcW w:w="1474" w:type="dxa"/>
          </w:tcPr>
          <w:p w14:paraId="01304F7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147.8</w:t>
            </w:r>
          </w:p>
        </w:tc>
        <w:tc>
          <w:tcPr>
            <w:tcW w:w="1247" w:type="dxa"/>
          </w:tcPr>
          <w:p w14:paraId="6AF59F1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100%</w:t>
            </w:r>
          </w:p>
        </w:tc>
      </w:tr>
      <w:tr w14:paraId="1DA5C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3742" w:type="dxa"/>
          </w:tcPr>
          <w:p w14:paraId="3AD1A0E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 全域（题目默认分布）</w:t>
            </w:r>
          </w:p>
        </w:tc>
        <w:tc>
          <w:tcPr>
            <w:tcW w:w="1361" w:type="dxa"/>
          </w:tcPr>
          <w:p w14:paraId="77A0EB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279.5</w:t>
            </w:r>
          </w:p>
        </w:tc>
        <w:tc>
          <w:tcPr>
            <w:tcW w:w="1474" w:type="dxa"/>
          </w:tcPr>
          <w:p w14:paraId="1DE040D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16.38</w:t>
            </w:r>
          </w:p>
        </w:tc>
        <w:tc>
          <w:tcPr>
            <w:tcW w:w="1474" w:type="dxa"/>
          </w:tcPr>
          <w:p w14:paraId="5F473DC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136.6</w:t>
            </w:r>
          </w:p>
        </w:tc>
        <w:tc>
          <w:tcPr>
            <w:tcW w:w="1247" w:type="dxa"/>
          </w:tcPr>
          <w:p w14:paraId="4A3254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100%</w:t>
            </w:r>
          </w:p>
        </w:tc>
      </w:tr>
    </w:tbl>
    <w:p w14:paraId="5A4192B2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17  源的径向分布对总时间的受控实验（N = 15，30 例/组）</w:t>
      </w:r>
    </w:p>
    <w:p w14:paraId="05373232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受控实验给出干净的因果关系：</w:t>
      </w:r>
      <w:r>
        <w:rPr>
          <w:rFonts w:ascii="Times New Roman" w:hAnsi="Times New Roman" w:eastAsia="宋体"/>
          <w:b/>
          <w:i w:val="0"/>
          <w:sz w:val="24"/>
        </w:rPr>
        <w:t>源全部位于 r ≤ 1200 m 时 186.6 s/源，全部位于 1200~1800 m 时 301.8 s/源，相差 115.3 s/源</w:t>
      </w:r>
      <w:r>
        <w:rPr>
          <w:rFonts w:ascii="Times New Roman" w:hAnsi="Times New Roman" w:eastAsia="宋体"/>
          <w:b w:val="0"/>
          <w:i w:val="0"/>
          <w:sz w:val="24"/>
        </w:rPr>
        <w:t>——其中行程 +7.79 km（≈1557 s）占 89%、检测 +28 次（≈165 s）占 11%。物理原因很直接：清除必须走到源的 20 m 之内，而覆盖骨干环的半径只有 1000 m，</w:t>
      </w:r>
      <w:r>
        <w:rPr>
          <w:rFonts w:ascii="Times New Roman" w:hAnsi="Times New Roman" w:eastAsia="宋体"/>
          <w:b/>
          <w:i w:val="0"/>
          <w:sz w:val="24"/>
        </w:rPr>
        <w:t>每多一个贴近区域边界的源，就要从骨干环再向外多跑约 0.6~0.9 km</w:t>
      </w:r>
      <w:r>
        <w:rPr>
          <w:rFonts w:ascii="Times New Roman" w:hAnsi="Times New Roman" w:eastAsia="宋体"/>
          <w:b w:val="0"/>
          <w:i w:val="0"/>
          <w:sz w:val="24"/>
        </w:rPr>
        <w:t>；而 ${r_eff}$ 下界只有 1000 m，边界源还往往只能被一个扫描点看到，需要额外的复测才能交会定距，这解释了检测次数同步上升。</w:t>
      </w:r>
    </w:p>
    <w:p w14:paraId="1245EC71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结论</w:t>
      </w:r>
      <w:r>
        <w:rPr>
          <w:rFonts w:ascii="Times New Roman" w:hAnsi="Times New Roman" w:eastAsia="宋体"/>
          <w:b w:val="0"/>
          <w:i w:val="0"/>
          <w:sz w:val="24"/>
        </w:rPr>
        <w:t>：三次正式测试结果（307~313 s/源）与演练的 213.91 s/源</w:t>
      </w:r>
      <w:r>
        <w:rPr>
          <w:rFonts w:ascii="Times New Roman" w:hAnsi="Times New Roman" w:eastAsia="宋体"/>
          <w:b/>
          <w:i w:val="0"/>
          <w:sz w:val="24"/>
        </w:rPr>
        <w:t>都是同一策略在同一分布下的正常取值</w:t>
      </w:r>
      <w:r>
        <w:rPr>
          <w:rFonts w:ascii="Times New Roman" w:hAnsi="Times New Roman" w:eastAsia="宋体"/>
          <w:b w:val="0"/>
          <w:i w:val="0"/>
          <w:sz w:val="24"/>
        </w:rPr>
        <w:t>，差异由案例的源径向分布决定，而非策略或程序行为不同。在 300 例随机演练中，[205, 225] s/源 的案例只占 7 例（2.3%），而 [295, 325] s/源 占 73 例（24.3%）；三次正式测试恰好落在中位数（301.0 s/源）附近，与 300 例统计完全自洽。这也说明：</w:t>
      </w:r>
      <w:r>
        <w:rPr>
          <w:rFonts w:ascii="Times New Roman" w:hAnsi="Times New Roman" w:eastAsia="宋体"/>
          <w:b/>
          <w:i w:val="0"/>
          <w:sz w:val="24"/>
        </w:rPr>
        <w:t>单局指标具有较大方差（205~499 s/源），评价策略优劣应看大样本均值与下界距离，而不应看单次结果。</w:t>
      </w:r>
    </w:p>
    <w:p w14:paraId="579FFD9C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（三）模型的优点</w:t>
      </w:r>
      <w:bookmarkStart w:id="0" w:name="_GoBack"/>
      <w:bookmarkEnd w:id="0"/>
    </w:p>
    <w:p w14:paraId="70A52804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（1）保证性与最优性兼备</w:t>
      </w:r>
      <w:r>
        <w:rPr>
          <w:rFonts w:ascii="Times New Roman" w:hAnsi="Times New Roman" w:eastAsia="宋体"/>
          <w:b w:val="0"/>
          <w:i w:val="0"/>
          <w:sz w:val="24"/>
        </w:rPr>
        <w:t>：问题三、四均给出可判定的</w:t>
      </w:r>
      <w:r>
        <w:rPr>
          <w:rFonts w:ascii="Times New Roman" w:hAnsi="Times New Roman" w:eastAsia="宋体"/>
          <w:b/>
          <w:i w:val="0"/>
          <w:sz w:val="24"/>
        </w:rPr>
        <w:t>覆盖证书</w:t>
      </w:r>
      <w:r>
        <w:rPr>
          <w:rFonts w:ascii="Times New Roman" w:hAnsi="Times New Roman" w:eastAsia="宋体"/>
          <w:b w:val="0"/>
          <w:i w:val="0"/>
          <w:sz w:val="24"/>
        </w:rPr>
        <w:t>（“R_min 覆盖”与“角隙 &lt; 180°”），把“100% 不漏测”变成数学结论，并用两级下界说明策略已接近该口径的极限（距下界 13.4% / 4%）。</w:t>
      </w:r>
    </w:p>
    <w:p w14:paraId="2C15B90F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（2）探测与清除一体化</w:t>
      </w:r>
      <w:r>
        <w:rPr>
          <w:rFonts w:ascii="Times New Roman" w:hAnsi="Times New Roman" w:eastAsia="宋体"/>
          <w:b w:val="0"/>
          <w:i w:val="0"/>
          <w:sz w:val="24"/>
        </w:rPr>
        <w:t>：把“清除行程”与“覆盖行程”合并为一条路线，以最便宜插入 + 2-opt/Or-opt 求解，避免“绕网一圈 + 折返清除”的重复行程。</w:t>
      </w:r>
    </w:p>
    <w:p w14:paraId="3E92A479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（3）严格的兜底机制</w:t>
      </w:r>
      <w:r>
        <w:rPr>
          <w:rFonts w:ascii="Times New Roman" w:hAnsi="Times New Roman" w:eastAsia="宋体"/>
          <w:b w:val="0"/>
          <w:i w:val="0"/>
          <w:sz w:val="24"/>
        </w:rPr>
        <w:t>：27 m 网格保证性收口使“到达楔形交区域后必定清除成功”成为几何结论；探测步长含 ≤ 清除半径量级的小值，消除“越过近距源”的隐患。</w:t>
      </w:r>
    </w:p>
    <w:p w14:paraId="5D794824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（4）可复现的验证基础设施</w:t>
      </w:r>
      <w:r>
        <w:rPr>
          <w:rFonts w:ascii="Times New Roman" w:hAnsi="Times New Roman" w:eastAsia="宋体"/>
          <w:b w:val="0"/>
          <w:i w:val="0"/>
          <w:sz w:val="24"/>
        </w:rPr>
        <w:t>：离线 Mock 模拟器 + 80 项单元测试 + 大规模蒙特卡洛，14 组对照实验均以独立文件实现、不影响主策略。</w:t>
      </w:r>
    </w:p>
    <w:p w14:paraId="6E335E2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（四）模型的缺点</w:t>
      </w:r>
    </w:p>
    <w:p w14:paraId="3959C05B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（1）时间仍高于“不计保证性”的理论值</w:t>
      </w:r>
      <w:r>
        <w:rPr>
          <w:rFonts w:ascii="Times New Roman" w:hAnsi="Times New Roman" w:eastAsia="宋体"/>
          <w:b w:val="0"/>
          <w:i w:val="0"/>
          <w:sz w:val="24"/>
        </w:rPr>
        <w:t>：问题三 242.7 s/源 vs Oracle 136~142 s/源，差距来自“带释放时刻的在线 TSP”的信息论代价，在线约束下无法消除。</w:t>
      </w:r>
    </w:p>
    <w:p w14:paraId="5553CF31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（2）问题四对定向比例敏感</w:t>
      </w:r>
      <w:r>
        <w:rPr>
          <w:rFonts w:ascii="Times New Roman" w:hAnsi="Times New Roman" w:eastAsia="宋体"/>
          <w:b w:val="0"/>
          <w:i w:val="0"/>
          <w:sz w:val="24"/>
        </w:rPr>
        <w:t>：全定向档 456~580 s/源，主要受“定向源可见点稀少（约 4% 的源只有 1 个可见点）”与“安全网巡游必付”限制。</w:t>
      </w:r>
    </w:p>
    <w:p w14:paraId="7B175FA6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（3）对 r_eff 的不确定性只做保守处理</w:t>
      </w:r>
      <w:r>
        <w:rPr>
          <w:rFonts w:ascii="Times New Roman" w:hAnsi="Times New Roman" w:eastAsia="宋体"/>
          <w:b w:val="0"/>
          <w:i w:val="0"/>
          <w:sz w:val="24"/>
        </w:rPr>
        <w:t>：一律按 R_min = 1000 m 设计覆盖，未利用“部分源 r_eff 可达 1500 m”来缩短行程；因为 r_eff 只能由“看到 / 看不到”间接推断，利用它存在漏测风险。</w:t>
      </w:r>
    </w:p>
    <w:p w14:paraId="7D45FA9F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（五）模型的推广</w:t>
      </w:r>
    </w:p>
    <w:p w14:paraId="07FD0724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本文框架具有较强一般性：①</w:t>
      </w:r>
      <w:r>
        <w:rPr>
          <w:rFonts w:ascii="Times New Roman" w:hAnsi="Times New Roman" w:eastAsia="宋体"/>
          <w:b/>
          <w:i w:val="0"/>
          <w:sz w:val="24"/>
        </w:rPr>
        <w:t>区域形状与尺度</w:t>
      </w:r>
      <w:r>
        <w:rPr>
          <w:rFonts w:ascii="Times New Roman" w:hAnsi="Times New Roman" w:eastAsia="宋体"/>
          <w:b w:val="0"/>
          <w:i w:val="0"/>
          <w:sz w:val="24"/>
        </w:rPr>
        <w:t>——核心结构“</w:t>
      </w:r>
      <w:r>
        <w:rPr>
          <w:rFonts w:ascii="Times New Roman" w:hAnsi="Times New Roman" w:eastAsia="宋体"/>
          <w:b/>
          <w:i w:val="0"/>
          <w:sz w:val="24"/>
        </w:rPr>
        <w:t>保证性覆盖集 → 顺路插入清除 → 几何兜底</w:t>
      </w:r>
      <w:r>
        <w:rPr>
          <w:rFonts w:ascii="Times New Roman" w:hAnsi="Times New Roman" w:eastAsia="宋体"/>
          <w:b w:val="0"/>
          <w:i w:val="0"/>
          <w:sz w:val="24"/>
        </w:rPr>
        <w:t>”不依赖圆形区域，把覆盖证书换成对应形状的最少覆盖判定（矩形条带划分、多边形分解）即可处理任意单连通区域；②</w:t>
      </w:r>
      <w:r>
        <w:rPr>
          <w:rFonts w:ascii="Times New Roman" w:hAnsi="Times New Roman" w:eastAsia="宋体"/>
          <w:b/>
          <w:i w:val="0"/>
          <w:sz w:val="24"/>
        </w:rPr>
        <w:t>传感器类型与朝向</w:t>
      </w:r>
      <w:r>
        <w:rPr>
          <w:rFonts w:ascii="Times New Roman" w:hAnsi="Times New Roman" w:eastAsia="宋体"/>
          <w:b w:val="0"/>
          <w:i w:val="0"/>
          <w:sz w:val="24"/>
        </w:rPr>
        <w:t>——问题四的“角隙 &lt; 180°”判据可推广到任意半锥角 α 的定向探测（把 180° 换成 2α），适用于雷达扇区、光学视场等；③</w:t>
      </w:r>
      <w:r>
        <w:rPr>
          <w:rFonts w:ascii="Times New Roman" w:hAnsi="Times New Roman" w:eastAsia="宋体"/>
          <w:b/>
          <w:i w:val="0"/>
          <w:sz w:val="24"/>
        </w:rPr>
        <w:t>多智能体</w:t>
      </w:r>
      <w:r>
        <w:rPr>
          <w:rFonts w:ascii="Times New Roman" w:hAnsi="Times New Roman" w:eastAsia="宋体"/>
          <w:b w:val="0"/>
          <w:i w:val="0"/>
          <w:sz w:val="24"/>
        </w:rPr>
        <w:t>——单机路线规划可直接扩展为多机分区并行，覆盖证书天然给出“无重叠分区”依据，总时间预计随机器狗数量近似线性下降；④</w:t>
      </w:r>
      <w:r>
        <w:rPr>
          <w:rFonts w:ascii="Times New Roman" w:hAnsi="Times New Roman" w:eastAsia="宋体"/>
          <w:b/>
          <w:i w:val="0"/>
          <w:sz w:val="24"/>
        </w:rPr>
        <w:t>信息不完全的一般情形</w:t>
      </w:r>
      <w:r>
        <w:rPr>
          <w:rFonts w:ascii="Times New Roman" w:hAnsi="Times New Roman" w:eastAsia="宋体"/>
          <w:b w:val="0"/>
          <w:i w:val="0"/>
          <w:sz w:val="24"/>
        </w:rPr>
        <w:t>——“先建立高质量定位再清除”的经验（实测“边探边追”使每次清除多走 2.1~2.3 km）对任何“探测精度依赖观测几何”的搜索任务都有参考价值。</w:t>
      </w:r>
    </w:p>
    <w:p w14:paraId="0A0CEE9D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AI 工具使用声明</w:t>
      </w:r>
    </w:p>
    <w:p w14:paraId="3B0D40A9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本参赛队在竞赛过程中使用了 AI 工具，主要用于</w:t>
      </w:r>
      <w:r>
        <w:rPr>
          <w:rFonts w:ascii="Times New Roman" w:hAnsi="Times New Roman" w:eastAsia="宋体"/>
          <w:b/>
          <w:i w:val="0"/>
          <w:sz w:val="24"/>
        </w:rPr>
        <w:t>建模思路的辅助梳理、代码调试与辅助编写、以及论文的语言润色</w:t>
      </w:r>
      <w:r>
        <w:rPr>
          <w:rFonts w:ascii="Times New Roman" w:hAnsi="Times New Roman" w:eastAsia="宋体"/>
          <w:b w:val="0"/>
          <w:i w:val="0"/>
          <w:sz w:val="24"/>
        </w:rPr>
        <w:t>。所用 AI 工具包括：DeepSeek-V4.1-flash、DeepSeek-V4-pro、OpenAI-ChatGPT-5.6-sol、Moonshot-Kimi-k3、Anthropic-Claude-Opus-5。详细使用情况见支撑材料中的《AI工具使用详情.pdf》。</w:t>
      </w:r>
    </w:p>
    <w:p w14:paraId="47A3EB6A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需要特别说明的是：本文的</w:t>
      </w:r>
      <w:r>
        <w:rPr>
          <w:rFonts w:ascii="Times New Roman" w:hAnsi="Times New Roman" w:eastAsia="宋体"/>
          <w:b/>
          <w:i w:val="0"/>
          <w:sz w:val="24"/>
        </w:rPr>
        <w:t>核心模型（交会定位区域的凸多边形刻画与直径算法、定向覆盖的角隙充要判据、覆盖—清除一体化调度）、全部算法实现、参数取值与实验结果，均由参赛队自主设计、独立编码并经离线模拟器与单元测试反复校验</w:t>
      </w:r>
      <w:r>
        <w:rPr>
          <w:rFonts w:ascii="Times New Roman" w:hAnsi="Times New Roman" w:eastAsia="宋体"/>
          <w:b w:val="0"/>
          <w:i w:val="0"/>
          <w:sz w:val="24"/>
        </w:rPr>
        <w:t>；AI 工具的输出均经过参赛队逐条人工核对、修正与取舍，凡与模拟器规则或计算结果不符者一律弃用。论文中所有数据均来自参赛队自行运行的程序，可复现。</w:t>
      </w:r>
    </w:p>
    <w:p w14:paraId="2A84B0CA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本参赛队对所提交论文的全部内容负责。</w:t>
      </w:r>
    </w:p>
    <w:p w14:paraId="6A54C25E">
      <w:pPr>
        <w:keepNext/>
        <w:spacing w:before="100" w:after="40" w:line="360" w:lineRule="auto"/>
        <w:jc w:val="left"/>
        <w:rPr>
          <w:rFonts w:ascii="Times New Roman" w:hAnsi="Times New Roman" w:eastAsia="黑体"/>
          <w:b w:val="0"/>
          <w:i w:val="0"/>
          <w:sz w:val="28"/>
        </w:rPr>
      </w:pPr>
    </w:p>
    <w:p w14:paraId="7C85EA08">
      <w:pPr>
        <w:rPr>
          <w:rFonts w:ascii="Times New Roman" w:hAnsi="Times New Roman" w:eastAsia="黑体"/>
          <w:b w:val="0"/>
          <w:i w:val="0"/>
          <w:sz w:val="28"/>
        </w:rPr>
      </w:pPr>
    </w:p>
    <w:p w14:paraId="64A084C5">
      <w:pPr>
        <w:rPr>
          <w:rFonts w:ascii="Times New Roman" w:hAnsi="Times New Roman" w:eastAsia="黑体"/>
          <w:b w:val="0"/>
          <w:i w:val="0"/>
          <w:sz w:val="28"/>
        </w:rPr>
      </w:pPr>
      <w:r>
        <w:rPr>
          <w:rFonts w:ascii="Times New Roman" w:hAnsi="Times New Roman" w:eastAsia="黑体"/>
          <w:b w:val="0"/>
          <w:i w:val="0"/>
          <w:sz w:val="28"/>
        </w:rPr>
        <w:br w:type="page"/>
      </w:r>
    </w:p>
    <w:p w14:paraId="79CC7815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参考文献</w:t>
      </w:r>
    </w:p>
    <w:p w14:paraId="056F8DB7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[1] 全国大学生数学建模竞赛组织委员会，2026 年高教社杯全国大学生数学建模竞赛 B 题：无线电干扰源的快速自动定位与清除，赛题材料，2026 年。</w:t>
      </w:r>
    </w:p>
    <w:p w14:paraId="797EA37D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[2] 2026 年高教社杯全国大学生数学建模竞赛组委会，附件 1：模拟器使用说明，赛题附件，2026 年。</w:t>
      </w:r>
    </w:p>
    <w:p w14:paraId="5D248664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[3] 2026 年高教社杯全国大学生数学建模竞赛组委会，附件 2：模拟器通信接口说明及编程指南，赛题附件，2026 年。</w:t>
      </w:r>
    </w:p>
    <w:p w14:paraId="3556E05C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[4] SCHWEPPE F C，Recursive state estimation: Unknown but bounded errors and system inputs，IEEE Transactions on Automatic Control，13(1)：22-28，1968。</w:t>
      </w:r>
    </w:p>
    <w:p w14:paraId="0B0FC381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[5] SUTHERLAND I E, HODGMAN G W，Reentrant polygon clipping，Communications of the ACM，17(1)：32-42，1974。</w:t>
      </w:r>
    </w:p>
    <w:p w14:paraId="2102043F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[6] TOUSSAINT G T，Solving geometric problems with the rotating calipers，Proceedings of IEEE MELECON '83，Athens，1983。</w:t>
      </w:r>
    </w:p>
    <w:p w14:paraId="2435F555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[7] WELZL E，Smallest enclosing disks (balls and ellipsoids)，New Results and New Trends in Computer Science，LNCS 555，Berlin：Springer，359-370，1991。</w:t>
      </w:r>
    </w:p>
    <w:p w14:paraId="4F1208D3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[8] DOĞANÇAY K, HMAM H，Optimal angular sensor separation for AOA localization，Signal Processing，88(5)：1248-1260，2008。</w:t>
      </w:r>
    </w:p>
    <w:p w14:paraId="20DD5508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[9] BISHOP A N, FIDAN B, ANDERSON B D O, et al.，Optimality analysis of sensor-target localization geometries，Automatica，46(3)：479-492，2010。</w:t>
      </w:r>
    </w:p>
    <w:p w14:paraId="6FD4070E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[10] MORENO-SALINAS D, PASCOAL A M, ARANDA J，Sensor networks for optimal target localization with bearings-only measurements in constrained three-dimensional scenarios，Sensors，13(8)：10386-10417，2013。</w:t>
      </w:r>
    </w:p>
    <w:p w14:paraId="31431604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[11] FEJES TÓTH G，Thinnest covering of a circle by eight, nine, or ten congruent circles，Combinatorial and Computational Geometry，Cambridge：Cambridge University Press，361-376，2005。</w:t>
      </w:r>
    </w:p>
    <w:p w14:paraId="7BF17714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[12] BEZDEK K，Über einige Kreisüberdeckungen，Beiträge zur Algebra und Geometrie，14：7-13，1983。</w:t>
      </w:r>
    </w:p>
    <w:p w14:paraId="2EB43C72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[13] GÁSPÁR Z, TARNAI T，Partial covering of a circle by equal circles. Part I: The mechanical models，Journal of Computational Geometry，5(1)：104-125，2014。</w:t>
      </w:r>
    </w:p>
    <w:p w14:paraId="437AA6BA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[14] CHVÁTAL V，A greedy heuristic for the set-covering problem，Mathematics of Operations Research，4(3)：233-235，1979。</w:t>
      </w:r>
    </w:p>
    <w:p w14:paraId="6FFE6031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[15] CROES G A，A method for solving traveling-salesman problems，Operations Research，6(6)：791-812，1958。</w:t>
      </w:r>
    </w:p>
    <w:p w14:paraId="35F67EEC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[16] ROSENKRANTZ D J, STEARNS R E, LEWIS P M，An analysis of several heuristics for the traveling salesman problem，SIAM Journal on Computing，6(3)：563-581，1977。</w:t>
      </w:r>
    </w:p>
    <w:p w14:paraId="7959EE15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[17] LIN S, KERNIGHAN B W，An effective heuristic algorithm for the traveling-salesman problem，Operations Research，21(2)：498-516，1973。</w:t>
      </w:r>
    </w:p>
    <w:p w14:paraId="2E7D64EF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[18] HELD M, KARP R M，A dynamic programming approach to sequencing problems，Journal of the Society for Industrial and Applied Mathematics，10(1)：196-210，1962。</w:t>
      </w:r>
    </w:p>
    <w:p w14:paraId="4DB899CD">
      <w:pPr>
        <w:spacing w:after="0" w:line="276" w:lineRule="auto"/>
        <w:ind w:left="440" w:hanging="440"/>
        <w:jc w:val="left"/>
      </w:pPr>
      <w:r>
        <w:rPr>
          <w:rFonts w:ascii="Times New Roman" w:hAnsi="Times New Roman" w:eastAsia="宋体"/>
          <w:b w:val="0"/>
          <w:i w:val="0"/>
          <w:sz w:val="20"/>
        </w:rPr>
        <w:t>[19] BEARDWOOD J, HALTON J H, HAMMERSLEY J M，The shortest path through many points，Mathematical Proceedings of the Cambridge Philosophical Society，55(4)：299-327，1959。</w:t>
      </w:r>
    </w:p>
    <w:p w14:paraId="4FC1EE8F">
      <w:pPr>
        <w:ind w:firstLine="0"/>
      </w:pPr>
      <w:r>
        <w:br w:type="page"/>
      </w:r>
    </w:p>
    <w:p w14:paraId="4799078B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附录 A  支撑材料文件列表</w:t>
      </w:r>
    </w:p>
    <w:p w14:paraId="2B352251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本论文的支撑材料按下列清单组织，全部压缩为一个压缩包提交。其中</w:t>
      </w:r>
      <w:r>
        <w:rPr>
          <w:rFonts w:ascii="Times New Roman" w:hAnsi="Times New Roman" w:eastAsia="宋体"/>
          <w:b/>
          <w:i w:val="0"/>
          <w:sz w:val="24"/>
        </w:rPr>
        <w:t>正式测试的加密行为日志由模拟器导出</w:t>
      </w:r>
      <w:r>
        <w:rPr>
          <w:rFonts w:ascii="Times New Roman" w:hAnsi="Times New Roman" w:eastAsia="宋体"/>
          <w:b w:val="0"/>
          <w:i w:val="0"/>
          <w:sz w:val="24"/>
        </w:rPr>
        <w:t>（文件名保持原样、未作修改），本程序自行记录的指令序列与响应日志一并提供作为交叉证据。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" w:type="dxa"/>
          <w:left w:w="60" w:type="dxa"/>
          <w:bottom w:w="6" w:type="dxa"/>
          <w:right w:w="60" w:type="dxa"/>
        </w:tblCellMar>
      </w:tblPr>
      <w:tblGrid>
        <w:gridCol w:w="1361"/>
        <w:gridCol w:w="2835"/>
        <w:gridCol w:w="4535"/>
      </w:tblGrid>
      <w:tr w14:paraId="1D1C0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4A1E32C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类别</w:t>
            </w:r>
          </w:p>
        </w:tc>
        <w:tc>
          <w:tcPr>
            <w:tcW w:w="2835" w:type="dxa"/>
          </w:tcPr>
          <w:p w14:paraId="5CAE0A56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文件 / 目录</w:t>
            </w:r>
          </w:p>
        </w:tc>
        <w:tc>
          <w:tcPr>
            <w:tcW w:w="4535" w:type="dxa"/>
          </w:tcPr>
          <w:p w14:paraId="71A6713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说明</w:t>
            </w:r>
          </w:p>
        </w:tc>
      </w:tr>
      <w:tr w14:paraId="30770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714F1F1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0131FA9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src/*.py</w:t>
            </w:r>
          </w:p>
        </w:tc>
        <w:tc>
          <w:tcPr>
            <w:tcW w:w="4535" w:type="dxa"/>
          </w:tcPr>
          <w:p w14:paraId="306BA66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几何库、覆盖设计、路由、问题三/四策略、协议客户端、离线模拟器与 Mock 服务端、真值读取</w:t>
            </w:r>
          </w:p>
        </w:tc>
      </w:tr>
      <w:tr w14:paraId="2D7F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30E4491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218AE28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scripts/run_simulator.py</w:t>
            </w:r>
          </w:p>
        </w:tc>
        <w:tc>
          <w:tcPr>
            <w:tcW w:w="4535" w:type="dxa"/>
          </w:tcPr>
          <w:p w14:paraId="6F1E86C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对接真实模拟器的入口脚本（含时间预算保护）</w:t>
            </w:r>
          </w:p>
        </w:tc>
      </w:tr>
      <w:tr w14:paraId="629C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611718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50F1A9F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scripts/report_formal_table.py</w:t>
            </w:r>
          </w:p>
        </w:tc>
        <w:tc>
          <w:tcPr>
            <w:tcW w:w="4535" w:type="dxa"/>
          </w:tcPr>
          <w:p w14:paraId="5F84F4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正式测试后汇总题目表 1 所需四项数据，并可自检是否漏清</w:t>
            </w:r>
          </w:p>
        </w:tc>
      </w:tr>
      <w:tr w14:paraId="53DA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3D15CA9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597F5710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scripts/diag_run_check.py</w:t>
            </w:r>
          </w:p>
        </w:tc>
        <w:tc>
          <w:tcPr>
            <w:tcW w:w="4535" w:type="dxa"/>
          </w:tcPr>
          <w:p w14:paraId="5D41396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从行为日志事后自检“覆盖骨干是否走完 / 有无遗漏频道”（不依赖真值）</w:t>
            </w:r>
          </w:p>
        </w:tc>
      </w:tr>
      <w:tr w14:paraId="205CA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7D7919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3281C41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scripts/run_mock_experiments.py</w:t>
            </w:r>
          </w:p>
        </w:tc>
        <w:tc>
          <w:tcPr>
            <w:tcW w:w="4535" w:type="dxa"/>
          </w:tcPr>
          <w:p w14:paraId="01B1C39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大规模蒙特卡洛演练驱动</w:t>
            </w:r>
          </w:p>
        </w:tc>
      </w:tr>
      <w:tr w14:paraId="0C70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32B5585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47C8E15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scripts/analyze_designs.py</w:t>
            </w:r>
          </w:p>
        </w:tc>
        <w:tc>
          <w:tcPr>
            <w:tcW w:w="4535" w:type="dxa"/>
          </w:tcPr>
          <w:p w14:paraId="3165B34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布站准则与覆盖率分析</w:t>
            </w:r>
          </w:p>
        </w:tc>
      </w:tr>
      <w:tr w14:paraId="27EE5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18A66C7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3B3398E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scripts/design_p4_survey.py</w:t>
            </w:r>
          </w:p>
        </w:tc>
        <w:tc>
          <w:tcPr>
            <w:tcW w:w="4535" w:type="dxa"/>
          </w:tcPr>
          <w:p w14:paraId="42F8B58E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定向安全网设计与证书验证</w:t>
            </w:r>
          </w:p>
        </w:tc>
      </w:tr>
      <w:tr w14:paraId="78CC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613F05E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613F1FC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scripts/verify_theory.py</w:t>
            </w:r>
          </w:p>
        </w:tc>
        <w:tc>
          <w:tcPr>
            <w:tcW w:w="4535" w:type="dxa"/>
          </w:tcPr>
          <w:p w14:paraId="03CE33A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理论常数与引理的数值验证</w:t>
            </w:r>
          </w:p>
        </w:tc>
      </w:tr>
      <w:tr w14:paraId="6F5F4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74E4BC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7DF7819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scripts/make_figures.py</w:t>
            </w:r>
          </w:p>
        </w:tc>
        <w:tc>
          <w:tcPr>
            <w:tcW w:w="4535" w:type="dxa"/>
          </w:tcPr>
          <w:p w14:paraId="11849B6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论文插图生成</w:t>
            </w:r>
          </w:p>
        </w:tc>
      </w:tr>
      <w:tr w14:paraId="4EF4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17AE443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5E0E730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scripts/diag_time_split.py</w:t>
            </w:r>
          </w:p>
        </w:tc>
        <w:tc>
          <w:tcPr>
            <w:tcW w:w="4535" w:type="dxa"/>
          </w:tcPr>
          <w:p w14:paraId="4EBD559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时间与行程分解诊断</w:t>
            </w:r>
          </w:p>
        </w:tc>
      </w:tr>
      <w:tr w14:paraId="357D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1F4F1C5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7ADA67B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scripts/exp_coverage_tradeoff.py</w:t>
            </w:r>
          </w:p>
        </w:tc>
        <w:tc>
          <w:tcPr>
            <w:tcW w:w="4535" w:type="dxa"/>
          </w:tcPr>
          <w:p w14:paraId="14E788C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“牺牲覆盖率换速度”对照实验</w:t>
            </w:r>
          </w:p>
        </w:tc>
      </w:tr>
      <w:tr w14:paraId="2D883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6F2038D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695FADD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scripts/exp_sparse_fallback.py</w:t>
            </w:r>
          </w:p>
        </w:tc>
        <w:tc>
          <w:tcPr>
            <w:tcW w:w="4535" w:type="dxa"/>
          </w:tcPr>
          <w:p w14:paraId="67C957E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“稀疏安全网 + 异常触发补网”对照实验（含漏测概率蒙特卡洛）</w:t>
            </w:r>
          </w:p>
        </w:tc>
      </w:tr>
      <w:tr w14:paraId="270A7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628CEB7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17CB14C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scripts/exp_radial_distribution.py</w:t>
            </w:r>
          </w:p>
        </w:tc>
        <w:tc>
          <w:tcPr>
            <w:tcW w:w="4535" w:type="dxa"/>
          </w:tcPr>
          <w:p w14:paraId="469372D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源的径向分布对总时间影响的受控实验（用于解释演练与正式测试的差异）</w:t>
            </w:r>
          </w:p>
        </w:tc>
      </w:tr>
      <w:tr w14:paraId="2CC2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3579964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w="2835" w:type="dxa"/>
          </w:tcPr>
          <w:p w14:paraId="5AE300C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scripts/_*.py</w:t>
            </w:r>
          </w:p>
        </w:tc>
        <w:tc>
          <w:tcPr>
            <w:tcW w:w="4535" w:type="dxa"/>
          </w:tcPr>
          <w:p w14:paraId="74E9C4D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建模过程中的探索性脚本（含被证伪思路的实现）</w:t>
            </w:r>
          </w:p>
        </w:tc>
      </w:tr>
      <w:tr w14:paraId="5F0D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4529E23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单元测试</w:t>
            </w:r>
          </w:p>
        </w:tc>
        <w:tc>
          <w:tcPr>
            <w:tcW w:w="2835" w:type="dxa"/>
          </w:tcPr>
          <w:p w14:paraId="03AC241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tests/*.py</w:t>
            </w:r>
          </w:p>
        </w:tc>
        <w:tc>
          <w:tcPr>
            <w:tcW w:w="4535" w:type="dxa"/>
          </w:tcPr>
          <w:p w14:paraId="20A18BD7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80 项回归测试（几何、计时、协议、策略）</w:t>
            </w:r>
          </w:p>
        </w:tc>
      </w:tr>
      <w:tr w14:paraId="0D68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32D716B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结果数据</w:t>
            </w:r>
          </w:p>
        </w:tc>
        <w:tc>
          <w:tcPr>
            <w:tcW w:w="2835" w:type="dxa"/>
          </w:tcPr>
          <w:p w14:paraId="20B1B23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results/*.json</w:t>
            </w:r>
          </w:p>
        </w:tc>
        <w:tc>
          <w:tcPr>
            <w:tcW w:w="4535" w:type="dxa"/>
          </w:tcPr>
          <w:p w14:paraId="5EB50BB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300 例规模演练统计与逐案例明细</w:t>
            </w:r>
          </w:p>
        </w:tc>
      </w:tr>
      <w:tr w14:paraId="5CA6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2CD887B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结果数据</w:t>
            </w:r>
          </w:p>
        </w:tc>
        <w:tc>
          <w:tcPr>
            <w:tcW w:w="2835" w:type="dxa"/>
          </w:tcPr>
          <w:p w14:paraId="69086E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results/figs/*.png</w:t>
            </w:r>
          </w:p>
        </w:tc>
        <w:tc>
          <w:tcPr>
            <w:tcW w:w="4535" w:type="dxa"/>
          </w:tcPr>
          <w:p w14:paraId="35EAF26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论文全部插图（可复现生成）</w:t>
            </w:r>
          </w:p>
        </w:tc>
      </w:tr>
      <w:tr w14:paraId="1CAB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1A1BAB4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行为日志</w:t>
            </w:r>
          </w:p>
        </w:tc>
        <w:tc>
          <w:tcPr>
            <w:tcW w:w="2835" w:type="dxa"/>
          </w:tcPr>
          <w:p w14:paraId="4FE0879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logs/*.jsonl</w:t>
            </w:r>
          </w:p>
        </w:tc>
        <w:tc>
          <w:tcPr>
            <w:tcW w:w="4535" w:type="dxa"/>
          </w:tcPr>
          <w:p w14:paraId="43D87C2A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自行记录的指令序列与响应（含虚拟时刻），可交叉校验</w:t>
            </w:r>
          </w:p>
        </w:tc>
      </w:tr>
      <w:tr w14:paraId="57BC5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0CAB77C1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行为日志</w:t>
            </w:r>
          </w:p>
        </w:tc>
        <w:tc>
          <w:tcPr>
            <w:tcW w:w="2835" w:type="dxa"/>
          </w:tcPr>
          <w:p w14:paraId="6F51774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正式测试加密日志</w:t>
            </w:r>
          </w:p>
        </w:tc>
        <w:tc>
          <w:tcPr>
            <w:tcW w:w="4535" w:type="dxa"/>
          </w:tcPr>
          <w:p w14:paraId="1B01019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由模拟器导出、文件名未作修改（问题三 3 次、问题四 3 次）</w:t>
            </w:r>
          </w:p>
        </w:tc>
      </w:tr>
      <w:tr w14:paraId="4B5D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0AB86A5F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工具</w:t>
            </w:r>
          </w:p>
        </w:tc>
        <w:tc>
          <w:tcPr>
            <w:tcW w:w="2835" w:type="dxa"/>
          </w:tcPr>
          <w:p w14:paraId="6097679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AI工具使用详情.pdf</w:t>
            </w:r>
          </w:p>
        </w:tc>
        <w:tc>
          <w:tcPr>
            <w:tcW w:w="4535" w:type="dxa"/>
          </w:tcPr>
          <w:p w14:paraId="6339F4A8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工具名称、使用环节、提示方式与人工核验情况</w:t>
            </w:r>
          </w:p>
        </w:tc>
      </w:tr>
      <w:tr w14:paraId="4004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74A43784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环境</w:t>
            </w:r>
          </w:p>
        </w:tc>
        <w:tc>
          <w:tcPr>
            <w:tcW w:w="2835" w:type="dxa"/>
          </w:tcPr>
          <w:p w14:paraId="5424AB7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requirements.txt</w:t>
            </w:r>
          </w:p>
        </w:tc>
        <w:tc>
          <w:tcPr>
            <w:tcW w:w="4535" w:type="dxa"/>
          </w:tcPr>
          <w:p w14:paraId="0429BAB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依赖库版本（numpy / requests / matplotlib / python-docx / pytest）</w:t>
            </w:r>
          </w:p>
        </w:tc>
      </w:tr>
      <w:tr w14:paraId="587A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" w:type="dxa"/>
            <w:left w:w="60" w:type="dxa"/>
            <w:bottom w:w="6" w:type="dxa"/>
            <w:right w:w="60" w:type="dxa"/>
          </w:tblCellMar>
        </w:tblPrEx>
        <w:trPr>
          <w:jc w:val="center"/>
        </w:trPr>
        <w:tc>
          <w:tcPr>
            <w:tcW w:w="1361" w:type="dxa"/>
          </w:tcPr>
          <w:p w14:paraId="28B1290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环境</w:t>
            </w:r>
          </w:p>
        </w:tc>
        <w:tc>
          <w:tcPr>
            <w:tcW w:w="2835" w:type="dxa"/>
          </w:tcPr>
          <w:p w14:paraId="69A0E04D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pytest.ini</w:t>
            </w:r>
          </w:p>
        </w:tc>
        <w:tc>
          <w:tcPr>
            <w:tcW w:w="4535" w:type="dxa"/>
          </w:tcPr>
          <w:p w14:paraId="37E711F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测试配置</w:t>
            </w:r>
          </w:p>
        </w:tc>
      </w:tr>
    </w:tbl>
    <w:p w14:paraId="5544A864">
      <w:pPr>
        <w:keepNext w:val="0"/>
        <w:spacing w:before="20" w:after="3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A1  支撑材料文件列表</w:t>
      </w:r>
    </w:p>
    <w:p w14:paraId="66655F66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说明</w:t>
      </w:r>
      <w:r>
        <w:rPr>
          <w:rFonts w:ascii="Times New Roman" w:hAnsi="Times New Roman" w:eastAsia="宋体"/>
          <w:b w:val="0"/>
          <w:i w:val="0"/>
          <w:sz w:val="24"/>
        </w:rPr>
        <w:t>：赛题提供的原始材料（题目正文、附件 1、附件 2）属于赛题材料，按竞赛要求不重复列入支撑材料；本论文所需的其他数据均由上述程序在离线环境中生成。</w:t>
      </w:r>
    </w:p>
    <w:p w14:paraId="69E84E95">
      <w:pPr>
        <w:ind w:firstLine="0"/>
      </w:pPr>
      <w:r>
        <w:br w:type="page"/>
      </w:r>
    </w:p>
    <w:p w14:paraId="4EC5DFF4">
      <w:pPr>
        <w:keepNext/>
        <w:spacing w:before="100" w:after="4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附录 B  源程序代码</w:t>
      </w:r>
    </w:p>
    <w:p w14:paraId="38CCE4A6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本附录给出建模与求解所用的</w:t>
      </w:r>
      <w:r>
        <w:rPr>
          <w:rFonts w:ascii="Times New Roman" w:hAnsi="Times New Roman" w:eastAsia="宋体"/>
          <w:b/>
          <w:i w:val="0"/>
          <w:sz w:val="24"/>
        </w:rPr>
        <w:t>全部完整、可运行的源程序</w:t>
      </w:r>
      <w:r>
        <w:rPr>
          <w:rFonts w:ascii="Times New Roman" w:hAnsi="Times New Roman" w:eastAsia="宋体"/>
          <w:b w:val="0"/>
          <w:i w:val="0"/>
          <w:sz w:val="24"/>
        </w:rPr>
        <w:t>。全部代码在 Python 3.12 下运行，依赖见 requirements.txt；运行 `pytest` 可复现全部单元测试结论。</w:t>
      </w:r>
    </w:p>
    <w:p w14:paraId="59F129E3">
      <w:pPr>
        <w:keepNext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共 82 个文件，按目录顺序列出。</w:t>
      </w:r>
    </w:p>
    <w:p w14:paraId="72E1B7E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  src/__init__.py</w:t>
      </w:r>
    </w:p>
    <w:p w14:paraId="2205B7E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"""2026 CUMCM B 题：无线电干扰源的快速自动定位与清除 —— 算法包。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模块划分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config      : 全局常量（题目给定参数）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geometry    : 计算几何核心（楔形交、定位区域、直径、最小覆盖圆）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kinematics  : 虚拟时钟/耗时模型（与模拟器计时规则逐条对齐）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coverage    : 检测点网设计与覆盖性验证（问题 3 的布点下界）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["config", "geometry", "kinematics", "coverage"]</w:t>
      </w:r>
    </w:p>
    <w:p w14:paraId="386EA8B9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  src/config.py</w:t>
      </w:r>
    </w:p>
    <w:p w14:paraId="78530C3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"""全局常量：全部取自 2026 CUMCM B 题正文、附件1、附件2。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凡模拟器协议中的默认值均在此集中定义，便于灵敏度分析时统一改动。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 目标区域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REGION_RADIUS = 1800.0        # 目标区域半径 (m)，圆心为原点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COORD_LIMIT = 2_000_000.0     # 接口允许的坐标绝对值上限 (m)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 物理参数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MOVE_SPEED = 5.0              # 机器狗移动速度 (m/s)，题给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EPS_DEG = 1.0                 # 示向度误差界 ±1°，题给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R_MIN = 1000.0                # 有效接收半径下界 (m)，题给 1000~1500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R_MAX = 1500.0                # 有效接收半径上界 (m)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NEAR_RADIUS = 5.0             # 近距离阈值 (m)，/measure 返回 "near"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CLEAR_RADIUS = 20.0           # 清除半径 (m)，/clear 成功条件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 动作耗时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MEASURE_TIME = 5.0            # 检测动作耗时 (s)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SWITCH_TIME = 1.0             # 任意频道切换耗时 (s)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CLEAR_FAIL_TIME = 3.0         # /clear 未发现：仅精确定位耗时 (s)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CLEAR_SUCCESS_TIME = 5.0      # /clear 成功：精确定位3s + 激光清除2s (s)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 频道/干扰源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CHANNELS = tuple(range(1, 21))     # 频道 1..20，每频道至多 1 个干扰源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JAMMER_NUM_RANGE = (10, 16)        # 干扰源总数范围（未知，仅演练结束可见）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 时间限制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MAX_VIRTUAL_DURATION = 360_000.0   # 虚拟世界限时 (s) = 100 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MAX_REAL_DURATION = 1200           # /enter 后程序运行上限 (s) = 20 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WINDOW_DURATION = 1500             # 25 分钟测试窗口 (s)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 接口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DEFAULT_BASE_URL = "http://127.0.0.1:2026"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ARENA_ID = "default"</w:t>
      </w:r>
    </w:p>
    <w:p w14:paraId="3B89FFE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  src/coverage.py</w:t>
      </w:r>
    </w:p>
    <w:p w14:paraId="6F51CCE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"""检测点网设计与覆盖性验证（问题 3 / 问题 4 的布点理论基础）。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核心问题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按最坏情形有效接收半径 R_min = 1000 m 设计：为保证"任意干扰源至少被一个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检测点发现"，检测点集 {p_i} 必须使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∪_i B(p_i, 1000) ⊇ B(O, 1800)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这是"用半径 1000 的圆覆盖半径 1800 圆域"的经典圆覆盖问题。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K. Bezdek (1979/1983) 证明：6 个等圆最多覆盖半径比 1.7988… 的大圆；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7 个可达 2.0。本题半径比 1800/1000 = 1.8 ∈ (1.7988, 2.0]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⇒ 最少检测点数为 7（可证明下界），构造性方案见 seven_point_design()。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本模块提供：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seven_point_design        : 中心 + 半径 1400m 六均布（可验证 worst-case &lt; 1000m）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worst_case_radius         : 给定布点，Monte-Carlo 估计最大覆盖距离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optimize_cover_radius     : 用全局优化求 k 个点的最小覆盖半径（验证下界）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directional_coverage_ok   : 问题 4 的强化条件（凸包内部条件）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List, Sequence,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numpy as np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scipy.optimize import differential_evolution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R_MIN, REGION_RADIUS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"seven_point_design",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"triangular_lattice_design",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"directional_survey_design",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"two_ring_design",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"hexagonal_design",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"sample_disk",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"sample_boundary",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"worst_case_radius",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"optimize_cover_radius",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"directional_coverage_ok",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"directional_certificate",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seven_point_design(ring_radius: float = 1400.0, k: int = 6)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"""构造性 7 点方案：中心 1 点 + 半径 ring_radius 的圆环上 k 点均布。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默认 ring_radius=1400, k=6。该方案对 R_min=1000 有正裕量，见 worst_case_radius。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pts: List[Point] = [(0.0, 0.0)]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range(k):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 = 360.0 * i / 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rad = math.radians(ang)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pts.append((ring_radius * math.cos(rad), ring_radius * math.sin(rad)))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hexagonal_design(r_min: float = R_MIN)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"""比值 1/2 的经典最优构型（Fejes Tóth 2005 所述 n=7 情形）的缩放版本。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构型：1 个位于圆心的点 + 6 个位于半径 sqrt(3)*r_min 正六边形顶点的点。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这是"半径 r 的圆覆盖半径 2r 圆域"的紧构型；对本题 R=1800 &lt; 2*r_min=2000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留有裕量，可用作优化算法的初始构型。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pts: List[Point] = [(0.0, 0.0)]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math.sqrt(3.0) *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 = math.radians(60.0 * 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pts.append((ring * math.cos(ang), ring * math.sin(ang)))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采样与覆盖半径评估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sample_disk(n: int, radius: float = REGION_RADIUS, seed: int = 0) -&gt; np.ndarray: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"""圆域内均匀采样，返回 (n, 2) 数组。"""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np.random.default_rng(seed)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radius * np.sqrt(rng.random(n))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theta = rng.random(n) * 2.0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np.column_stack([r * np.cos(theta), r * np.sin(theta)])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sample_boundary(n: int, radius: float = REGION_RADIUS, seed: int = 0) -&gt; np.ndarray: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"""圆周边界均匀采样（覆盖问题的最坏点常出现在边界）。"""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np.random.default_rng(seed)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theta = rng.random(n) * 2.0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np.column_stack([radius * np.cos(theta), radius * np.sin(theta)])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worst_case_radius(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points: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region_radius: float =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n_interior: int = 20000,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n_boundary: int = 20000,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seed: int = 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"""估计 max_{X ∈ 圆域} min_i |X - p_i|（最大覆盖距离）。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同时采样内部与边界；边界加密以保证最坏点被捕获。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np.asarray(points,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samples = np.vstack([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sample_disk(n_interior, region_radius, seed),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sample_boundary(n_boundary, region_radius, seed + 1),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 = np.linalg.norm(samples[:, None, :] - pts[None, :, :], axis=2)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float(d.min(axis=1).max())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optimize_cover_radius(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k: 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region_radius: float =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n_objective: int = 3000,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seed: int = 7,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maxiter: int = 60,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popsize: int = 12,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init_guesses: Sequence[Sequence[Point]] | None =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Tuple[float, np.ndarray]: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"""全局优化 k 个检测点的最小覆盖半径（验证"6 点不可行"的下界论证）。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目标：min_{p_1..p_k} max_X min_i |X - p_i|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返回 (最优覆盖半径, 最优点集)，最后用高质量采样复核。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参数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init_guesses : 可选的已知优良初始构型列表（自动并入 DE 初始种群），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用于保证 k=7 等情形收敛到接近理论最优（比值 1/2 的六边形构型）。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fixed = np.vstack([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sample_disk(n_objective, region_radius, seed),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sample_boundary(n_objective, region_radius, seed + 1),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objective(flat: np.ndarray)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flat.reshape(k,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 = np.linalg.norm(fixed[:, None, :] - pts[None, :, :], axis=2)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float(d.min(axis=1).max())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bounds = [(-region_radius * 1.1, region_radius * 1.1)] * (2 *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init: object = "sobol"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init_guesses: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DE 要求初始种群形状为 (S, 2k) 且 S &gt; 4：用随机行补足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guesses = [np.asarray(g, dtype=float).reshape(2 * k) for g in init_guesses]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target_rows = max(5, popsize * 2 *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rng = np.random.default_rng(seed)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extra = rng.uniform(-region_radius, region_radius, size=(max(0, target_rows - len(guesses)), 2 * k))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init = np.vstack(guesses + [extra]) if len(extra) else np.vstack(guesses)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 = differential_evolution(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objective, bounds, seed=seed, maxiter=maxiter, popsize=popsize,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tol=1e-8, polish=True, init=init, mutation=(0.4, 1.0),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recombination=0.9, updating="deferred",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best_pts = result.x.reshape(k,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在 DE 最优解与各初始构型中取最优（用高质量采样复核）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candidates = [best_pts] + [np.asarray(g, dtype=float) for g in (init_guesses or [])]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verified_best, verified_pts = float("inf"), best_pts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cand in candidates: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val = worst_case_radius(cand,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n_interior=20000, n_boundary=20000, seed=99)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val &lt; verified_best: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verified_best, verified_pts = val, cand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verified_best, np.asarray(verified_pts,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directional_coverage_ok(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points: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region_radius: float =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r_min: float = R_MIN,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n_samples: int = 3000,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seed: int = 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 4 定向情形的强化覆盖条件（凸包内部条件）。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条件：对圆域内任意 G，G 严格位于集合 { p_i : |p_i-G| &lt;= r_min } 的凸包内部。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等价判定（本实现，精确且避免病态凸包）：把近旁点相对 G 的方位角排序，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若最大角隙 &lt; 180°，则这些点不落在任何闭半平面内 &lt;=&gt; G 在凸包内部。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近旁点少于 3 个时必然存在朝向看不到 G，直接判失败。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np.asarray(points,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samples = sample_disk(n_samples, region_radius, 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ok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gx, gy in samples: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delta = pts - (gx, gy)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 = np.hypot(delta[:, 0], delta[:, 1])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near = delta[d &lt;= r_min]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near.shape[0] &lt;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                      # 近旁点不足 3 个：必有朝向看不到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 = np.sort(np.arctan2(near[:, 1], near[:, 0]))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gaps = np.diff(np.concatenate([ang, ang[:1] + 2.0 * math.pi]))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gaps.max() &lt; math.pi - 1e-12:   # 最大角隙 &lt; 180° &lt;=&gt; G 在凸包内部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ok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"n_samples": len(samples),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"ok": ok,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"ok_ratio": ok / len(samples),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"fail": len(samples) - ok,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triangular_lattice_design(spacing: float = R_MIN,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keep_radius: float = REGION_RADIUS + R_MIN)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"""三角格点检测点网（问题4 用）：间距 s &lt;= R_min，覆盖到 半径+s。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构造性保证：圆域内任意 G 必落在某个格点三角形内部，且该三角形三边 &lt;= s &lt;= R_min，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故三顶点到 G 的距离均 &lt;= R_min 且 G 位于其凸包内部 ==&gt; 任意朝向的定向源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都至少被一个检测点"看到"（定向覆盖条件成立）。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pts: List[Point]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dy = spacing * math.sqrt(3.0)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int(keep_radius / spacing) + 3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j in range(-n, n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range(-n, n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x = i * spacing + (j % 2) * spacing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y = j * dy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math.hypot(x, y) &lt;= keep_radius + 1e-9: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pts.append((round(x, 6), round(y, 6)))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pts.sort(key=lambda q: (math.hypot(*q), math.atan2(q[1], q[0])))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directional_certificate(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points: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region_radius: float =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r_min: float = R_MIN,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n_radial: int = 40,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n_angular: int = 240,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n_boundary: int = 1440,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chunk: int = 2048,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"""**确定性**定向覆盖证书（不依赖随机抽样）。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判定条件与 :func:`directional_coverage_ok` 相同：对域内任意 G，近旁点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（距离 &lt;= r_min）相对 G 的方位角最大角隙必须严格 &lt; 180°。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差别在于取样方式是**确定性极坐标网格 + 圆边界加密环**，因此可以作为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论文中的"保证性"论据，而不是只给出一个抽样通过率。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返回 ``{"ok", "max_gap_deg", "max_gap_rad", "n_samples", "fail"}``：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``fail`` 为违反条件的样本数（必须为 0），``max_gap_deg`` 是最大角隙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（越小越稳健，180° 即临界）。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np.asarray(points,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pts.ndim != 2 or pts.shape[0] &lt;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{"ok": False, "max_gap_deg": 180.0, "max_gap_rad": math.pi,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"n_samples": 0, "fail": 1}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rs = np.linspace(0.0, region_radius, int(n_radial)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ts = np.linspace(0.0, 2.0 * math.pi, int(n_angular), endpoint=False)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rr, tt = np.meshgrid(rs, ts, indexing="ij")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grid = np.column_stack([rr.ravel() * np.cos(tt.ravel()),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rr.ravel() * np.sin(tt.ravel())])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tb = np.linspace(0.0, 2.0 * math.pi, int(n_boundary), endpoint=False)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bnd = np.column_stack([region_radius * np.cos(tb), region_radius * np.sin(tb)])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samples = np.vstack([grid, bnd])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worst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fails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lo in range(0, len(samples), int(chunk)):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 = samples[lo:lo + int(chunk)]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delta = pts[None, :, :] - g[:, None, 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dist = np.hypot(delta[:, :, 0], delta[:, :, 1])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near = dist &lt;= r_min + 1e-9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cnt = near.sum(axis=1)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 = np.where(near, np.arctan2(delta[:, :, 1], delta[:, :, 0]), np.nan)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ang.sort(axis=1)                       # NaN 排在末尾，天然区分近旁点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gaps = np.where(np.isnan(np.diff(ang, axis=1)), -np.inf,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np.diff(ang, axis=1))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internal = gaps.max(axis=1)            # 近旁点内部最大角隙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internal = np.where(cnt &gt;= 2, internal,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last = np.take_along_axis(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ang, np.clip(cnt - 1, 0, ang.shape[1] - 1)[:, None], axis=1)[:, 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wrap = ang[:, 0] + 2.0 * math.pi - last        # 首尾跨界角隙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gap = np.fmax(internal, wrap)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gap = np.where(cnt &lt; 3, math.pi, gap)          # 近旁点不足 3 个必失败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fails += int(np.count_nonzero(gap &gt;= math.pi - 1e-9))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gap.size: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worst = max(worst, float(gap.max()))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"ok": fails == 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"max_gap_deg": math.degrees(worst),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"max_gap_rad": worst,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"n_samples": int(len(samples)),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"fail": int(fails),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two_ring_design(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inner_radius: float = 950.0,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inner_count: int = 12,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outer_radius: float = 1875.0,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outer_count: int = 12,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phase: float = 0.5,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"""通用双环网构造：中心 1 点 + 内环 + 外环（外环可错相）。"""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pts: List[Point] = [(0.0, 0.0)]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radius, count, offset in ((inner_radius, inner_count, 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(outer_radius, outer_count, phase)):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range(int(count)):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 = 2.0 * math.pi * (i + offset) / int(count)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pts.append((radius * math.cos(a), radius * math.sin(a)))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directional_survey_design():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"""问题4 的 **22 点定向安全网**（中心 1 + 内环 1000×9 + 外环 1875×12 同相）。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为什么最终选它（而不是 25 点双环）——**定向覆盖不变、检测与行程更省**：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**证书更强/等价**：高分辨（80×720 + 7200 边界）、超高分辨、极高分辨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（200×2160 + 21600 边界，455,760 样本）三级复核均 **fail=0**，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最大角隙 **177.38°（裕量 2.62°）**，与 25 点双环的 177.3768° 完全一致。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**点数更少 ⇒ 检测动作更少**：每减少一个网点，整轮扫描就少扫一遍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"尚未了结的频道"。22 点 vs 25 点把检测动作数压低约 12%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（全定向 N=10：396→339 次），这正是 N=10 档降 22~39 s/源的主因。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**内环半径顶到 1000 m**（= R_min）：内环点自身即落在"距中心 ≤ R_min"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的可见集合里，于是**中心附近的小角隙由内环独立兜住**，不再依赖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"中心点 + 更密内环"；内环降到 9 点（40° 均布，弦长 684 m &lt; 1000 m）。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**中心点保留**：中心对"G 恰在原点邻域"给出第三个可见点，使 |H|≥2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更容易成立，从而让"16 源都拿到 ≥2 条示向度即提前结束扫描"更容易触发。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实测（每档 50 例 × 3 档 × N=10/16，共 900 例，**零未清**）：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网                全定N10 全定N16 半定N10 半定N16 全向N10 全向N16  平均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25 点(950x12+1875x12) 745.8  462.7   701.1  386.7   645.0  253.2  532.4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22 点(1000x9+1875x12) 706.8  454.2   676.7  388.8   622.3  260.2  518.2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⇒ 6 档平均 **-14.3 s/源**（N=10 档 -22~-39 s/源；全向 N=16 略升 7 s，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仍 260 s &lt; 300 s 目标）。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早期淘汰记录（**勿回退**）：22 点旧方案（17.50 km 巡游）角隙 182.25° 会漏测；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23 点旧方案 179.94° 裕量仅 0.06° 过险；24 点 950×8+1850×16 在"正上方边界源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+ 朝向水平"角隙 186.6° 漏测。**角隙必须用高分辨率确定性证书复核，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低分辨率粗筛会给出假阳性**（本轮又踩到一次：粗筛通过的候选在 80×720 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fail 高达 720）。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two_ring_design(1000.0, 9, 1875.0, 12, 0.0)</w:t>
      </w:r>
    </w:p>
    <w:p w14:paraId="221ACD77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  src/geometry.py</w:t>
      </w:r>
    </w:p>
    <w:p w14:paraId="2FD6C3C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"""计算几何核心库（问题 1 的算法基础，同时服务问题 2/3/4）。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数学模型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单条示向度 beta 带有 ±eps 的**有界误差**（题目给定：同一地点误差固定，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故采用集员/区间模型而非统计平均）。因此每条示向度给出一个张角 2*eps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的**楔形** W(beta) = { X : dir(S-&gt;X) ∈ [beta-eps, beta+eps] }，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它是两个半平面的交。多个检测点的楔形相交得到**定位区域**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 = ∩_i W(beta_i)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 为凸多边形，真值目标必落在 P 内。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本模块提供：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角度工具（归一化、环绕差）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楔形 -&gt; 半平面；半平面交（顺序裁剪）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凸包、面积、形心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凸多边形直径：旋转卡壳 O(V)（另有 O(V^2) 暴力实现用于交叉验证）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最小覆盖圆：Welzl 随机增量（期望 O(V)）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直径圆是否覆盖定位区域的判定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random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dataclasses import dataclass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Iterable, List, Optional, Sequence,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EPS_DEG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"Point",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"normalize_deg",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"angle_diff",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"unit_vector",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"distance",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"bearing_between",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"HalfPlane",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"wedge_halfplanes",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"clip_polygon",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"halfplane_intersection",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"convex_hull",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"polygon_area",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"polygon_centroid",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"polygon_diameter_bruteforce",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"polygon_diameter_calipers",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"min_enclosing_circle",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"circle_covers_polygon",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"diameter_circle_covers",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"localization_region",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"wedge_polygon",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1. 角度与向量工具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normalize_deg(angle: float)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"""把角度归一化到 [0, 360)。"""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angle % 360.0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angle_diff(a: float, b: float)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"""角度环绕差 a-b，结果落在 (-180, 180]。"""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(a - b + 180.0) % 360.0 - 180.0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unit_vector(deg: float) -&gt; Point: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"""方位角(度, 逆时针, x 轴正向为 0) 对应的单位向量。"""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rad = math.radians(deg)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(math.cos(rad), math.sin(rad))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distance(p: Point, q: Point)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math.hypot(p[0] - q[0], p[1] - q[1])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bearing_between(p: Point, q: Point)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"""由 p 指向 q 的方位角，范围 [0, 360)。"""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normalize_deg(math.degrees(math.atan2(q[1] - p[1], q[0] - p[0])))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_cross(o: Point, a: Point, b: Point)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(a[0] - o[0]) * (b[1] - o[1]) - (a[1] - o[1]) * (b[0] - o[0])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2. 半平面与楔形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@dataclass(frozen=True)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HalfPlane: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"""半平面 { X : nx*x + ny*y &lt;= c }，(nx, ny) 为单位外法向。"""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nx: float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ny: float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c: float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signed_value(self, p: Point)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"""&lt;0 表示点在半平面内部，&gt;0 表示在外部。"""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self.nx * p[0] + self.ny * p[1] - self.c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contains(self, p: Point, tol: float = 1e-9)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self.signed_value(p) &lt;= tol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with_normal_through(normal_deg: float, point: Point) -&gt; "HalfPlane":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"""构造法向为 normal_deg、且过给定点的半平面（法向指向外部）。"""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nx, ny = unit_vector(normal_deg)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HalfPlane(nx, ny, nx * point[0] + ny * point[1])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wedge_halfplanes(station: Point, bearing_deg: float, eps_deg: float = EPS_DEG):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"""示向度楔形 -&gt; 两个半平面。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楔形 = 从 station 出发、方向角落在 [beta-eps, beta+eps] 内的点的集合。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两条边界射线的外法向分别为 beta+eps+90 与 beta-eps-90。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hp_plus = HalfPlane.with_normal_through(bearing_deg + eps_deg + 90.0, station)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hp_minus = HalfPlane.with_normal_through(bearing_deg - eps_deg - 90.0, station)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hp_plus, hp_minus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3. 半平面交（顺序裁剪）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clip_polygon(poly: Sequence[Point], hp: HalfPlane, tol: float = 1e-9)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"""用半平面裁剪多边形（Sutherland–Hodgman），保持顶点顺序。"""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out: List[Point]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len(poly)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cur = poly[i]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nxt = poly[(i + 1) % 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v_cur = hp.signed_value(cur)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v_nxt = hp.signed_value(nxt)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v_cur &lt;= tol:                     # 当前点在内部（含边界）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out.append(cur)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(v_cur &gt; tol and v_nxt &lt; -tol) or (v_cur &lt; -tol and v_nxt &gt; tol):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 = v_cur / (v_cur - v_nxt)      # 与边界求交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out.append((cur[0] + t * (nxt[0] - cur[0]),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cur[1] + t * (nxt[1] - cur[1])))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去重（裁剪产生的重合点）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dedup: List[Point]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out: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dedup or distance(dedup[-1], p) &gt; 1e-7: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dedup.append(p)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len(dedup) &gt; 1 and distance(dedup[0], dedup[-1]) &lt;= 1e-7: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dedup.pop()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dedup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halfplane_intersection(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hps: Iterable[HalfPlane],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bbox: float = 1.0e6,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tol: float = 1e-9,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"""半平面交：从一个足够大的正方形开始逐次裁剪，返回凸多边形顶点。"""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poly: List[Point] = [(-bbox, -bbox), (bbox, -bbox), (bbox, bbox), (-bbox, bbox)]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hp in hps: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poly = clip_polygon(poly, hp, tol=tol)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len(poly) &lt;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poly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localization_region(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stations: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bearings: Sequence[float],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eps_deg: float = EPS_DEG,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bbox: float = 1.0e6,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"""多站交会定位区域：P = ∩ W(beta_i)（凸多边形顶点列表）。"""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len(stations) != len(bearings):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raise ValueError("stations 与 bearings 长度必须一致")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hps: List[HalfPlane]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s, b in zip(stations, bearings):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hps.extend(wedge_halfplanes(s, b, eps_deg))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halfplane_intersection(hps, bbox=bbox)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wedge_polygon(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station: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bearing_deg: float,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eps_deg: float = EPS_DEG,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radius: float = 1.0e6,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"""单个楔形（用于作图），返回四边形顶点。"""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 = unit_vector(bearing_deg - eps_deg)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 = unit_vector(bearing_deg + eps_deg)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origin = station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origin,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(origin[0] + radius * a[0], origin[1] + radius * a[1]),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(origin[0] + radius * b[0], origin[1] + radius * b[1]),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4. 凸包 / 多边形基本量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convex_hull(points: Sequence[Point])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"""Andrew 单调链凸包，返回逆时针顶点（不含共线冗余点）。"""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sorted(set((float(p[0]), float(p[1])) for p in points))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len(pts) &lt;= 1: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build(seq: Sequence[Point])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stack: List[Point]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p in seq: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while len(stack) &gt;= 2 and _cross(stack[-2], stack[-1], p) &lt;= 1e-12: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stack.pop()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stack.append(p)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stack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lower = build(pts)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upper = build(reversed(pts))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hull = lower[:-1] + upper[:-1]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hull if len(hull) &gt;= 3 else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polygon_area(poly: Sequence[Point])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"""鞋带公式，返回非负面积。"""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len(poly) &lt;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len(poly)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x1, y1 = poly[i]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x2, y2 = poly[(i + 1) % 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 += x1 * y2 - x2 * y1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abs(s)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polygon_centroid(poly: Sequence[Point]) -&gt; Point: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"""多边形形心（面积加权）。"""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 = polygon_area(poly)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a &lt;= 1e-12: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raise ValueError("空多边形")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(sum(p[0] for p in poly) / len(poly),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sum(p[1] for p in poly) / len(poly))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cx = cy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len(poly)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x1, y1 = poly[i]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x2, y2 = poly[(i + 1) % 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 = x1 * y2 - x2 * y1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cx += (x1 + x2) * w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cy += (y1 + y2) * w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(cx / (6.0 * a), cy / (6.0 * a))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5. 凸多边形直径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polygon_diameter_bruteforce(poly: Sequence[Point]) -&gt; Tuple[float, Point, 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"""O(V^2) 暴力求直径（用于交叉验证）。"""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 = -1.0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bp, bq = (0.0, 0.0),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i, p in enumerate(poly):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q in poly[i + 1:]: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= distance(p, q)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 &gt; best: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best, bp, bq = d, p, q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best &lt;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best, bp, bq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polygon_diameter_calipers(poly: Sequence[Point]) -&gt; Tuple[float, Point, 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"""旋转卡壳法求凸多边形直径，O(V)（Toussaint 1983）。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凸多边形直径必在一对对踵顶点处取得；顶点数 &lt;= 3 时直接暴力。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hull = convex_hull(poly)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len(hull)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 &lt;=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polygon_diameter_bruteforce(hull)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 = -1.0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bp, bq = hull[0], hull[0]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k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 = (i + 1) % 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nk = (k + 1) % 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area_k = abs(_cross(hull[i], hull[j], hull[k]))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area_nk = abs(_cross(hull[i], hull[j], hull[nk]))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area_nk &gt; area_k: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k = nk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cand in (hull[i], hull[j]):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= distance(cand, hull[k])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 &gt; best: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best, bp, bq = d, cand, hull[k]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best, bp, bq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6. 最小覆盖圆（Welzl 随机增量）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_circle_from2(a: Point, b: Point) -&gt; Tuple[Point, 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cx, cy = (a[0] + b[0]) / 2.0, (a[1] + b[1])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(cx, cy), distance(a, b)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_circle_from3(a: Point, b: Point, c: Point) -&gt; Tuple[Point, 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ax, ay = a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bx, by = b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cx, cy = 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 = 2.0 * (ax * (by - cy) + bx * (cy - ay) + cx * (ay - by))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abs(d) &lt; 1e-12:                       # 三点共线 -&gt; 退化为两点圆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pairs = [(a, b), (a, c), (b, c)]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pair = max(pairs, key=lambda pr: distance(pr[0], pr[1]))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_circle_from2(*pair)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ux = ((ax ** 2 + ay ** 2) * (by - cy) + (bx ** 2 + by ** 2) * (cy - ay)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+ (cx ** 2 + cy ** 2) * (ay - by)) / 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uy = ((ax ** 2 + ay ** 2) * (cx - bx) + (bx ** 2 + by ** 2) * (ax - cx)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+ (cx ** 2 + cy ** 2) * (bx - ax)) / 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center = (ux, uy)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center, distance(center, 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min_enclosing_circle(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points: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seed: int = 20260911,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Tuple[Point, 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"""最小覆盖圆（Welzl 随机增量，期望 O(n)）。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问题1 第二问的"保证覆盖"方案：当以直径为直径的圆无法覆盖定位区域时，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改用最小覆盖圆即可保证覆盖，而且半径最小。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[(float(p[0]), float(p[1])) for p in points]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raise ValueError("空点集")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rng.shuffle(pts)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center: Point = pts[0]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radius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inside(p: Point)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distance(p, center) &lt;= radius + 1e-9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i, p in enumerate(pts):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inside(p):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center, radius = p,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j in range(i):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q = pts[j]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inside(q):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center, radius = _circle_from2(p, q)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k in range(j):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 = pts[k]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inside(r):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center, radius = _circle_from3(p, q, 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center, 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7. 覆盖判定（问题1 第二问）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circle_covers_polygon(center: Point, radius: float, poly: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tol: float = 1e-7)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"""圆是否覆盖凸多边形（凸性 =&gt; 只需检查顶点）。"""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all(distance(center, p) &lt;= radius + tol for p in 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diameter_circle_covers(poly: Sequence[Point])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"""以定位区域"直径为直径"的圆能否覆盖该区域。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两种等价判定：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圆心为直径 AB 的中点，覆盖凸多边形 &lt;=&gt; 各顶点对 AB 张角 &gt;= 90 度；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直接检验各顶点到 (A+B)/2 的距离 &lt;= |AB|/2。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len(poly) &lt;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raise ValueError("多边形顶点不足")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diam, pa, pb = polygon_diameter_calipers(poly)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center = ((pa[0] + pb[0]) / 2.0, (pa[1] + pb[1]) / 2.0)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radius = diam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covered = circle_covers_polygon(center, radius, 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mec_center, mec_radius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"diameter": diam,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"p_a": pa,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"p_b": pb,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"circle_center": center,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"circle_radius": 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"covered": covered,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"mec_center": mec_center,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"mec_radius": mec_radius,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"mec_diameter": 2.0 * mec_radius,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</w:p>
    <w:p w14:paraId="02E8680D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  src/kinematics.py</w:t>
      </w:r>
    </w:p>
    <w:p w14:paraId="7183B80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"""虚拟时钟与动作耗时模型。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与附件1《使用说明》第 1、2 节及附件2《通信接口说明》第 4 节逐条对齐：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/enter  不推进时钟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/measure  accepted=true 时：移动耗时 + 切换频道耗时 + 检测耗时(5s)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/clear    accepted=true 时：移动耗时 + 精确定位耗时(3s) [+ 清除耗时(2s) 若成功]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/exit    不推进时钟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移动耗时 = 前一次合法动作位置到本次位置的距离 / 5 m/s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切换频道耗时：仅当本次合法 /measure 的 channel 与当前频道不同，1s；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/clear 的 channel 是"目标干扰源频道"，不切换、不耗时。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用途：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1. 本地复算虚拟时间，与模拟器响应中的 virtual_time_s 交叉校验；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2. 离线 mock 仿真中评估策略的时间代价（问题3/4 的目标函数）。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dataclasses import dataclass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List, Optional,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CLEAR_FAIL_TIME,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CLEAR_SUCCESS_TIME,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MEASURE_TIME,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MOVE_SPEED,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SWITCH_TIME,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["ActionCost", "VirtualClock", "simulate_worked_example"]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@dataclass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ActionCost: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"""单条指令的耗时明细（单位：秒）。"""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distance_m: float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move_s: float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switch_s: float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action_s: float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clear_result: Optional[str] = None      # None / "success" / "no_target_in_range"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total_s(self)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self.move_s + self.switch_s + self.action_s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VirtualClock: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"""机器狗状态机（位置 + 测向机当前频道 + 虚拟时刻）。"""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start: Point = (0.0, 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channel: int = 1,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speed: float = MOVE_SPEED,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measure_time: float = MEASURE_TIME,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switch_time: float = SWITCH_TIME,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clear_fail_time: float = CLEAR_FAIL_TIME,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clear_success_time: float = CLEAR_SUCCESS_TIME,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self.position: Point = (float(start[0]), float(start[1]))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self.channel: int = int(channel)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self.virtual_time: float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self.speed = float(speed)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self.measure_time = float(measure_time)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self.switch_time = float(switch_time)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self.clear_fail_time = float(clear_fail_time)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self.clear_success_time = float(clear_success_time)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self.history: List[Tuple[str, ActionCost]]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_move(self, target: Point) -&gt; Tuple[float, 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 = distance(self.position, target)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d, d / self.speed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measure(self, target: Point, channel: int) -&gt; ActionCost: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"""合法 /measure：推进虚拟时钟。"""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dist, move_s = self._move(target)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switch_s = 0.0 if int(channel) == self.channel else self.switch_time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cost = ActionCost(dist, move_s, switch_s, self.measure_time)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self.position = (float(target[0]), float(target[1]))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self.channel = int(channel)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self.virtual_time += cost.total_s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self.history.append(("measure", cost))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cost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clear(self, target: Point, success: bool, channel: Optional[int] = None) -&gt; ActionCost: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"""合法 /clear：推进虚拟时钟；不改变测向机频道。"""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dist, move_s = self._move(target)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action_s = self.clear_success_time if success else self.clear_fail_time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"success" if success else "no_target_in_range"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cost = ActionCost(dist, move_s, 0.0, action_s,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self.position = (float(target[0]), float(target[1]))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self.virtual_time += cost.total_s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self.history.append(("clear", cost))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cost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enter(self) -&gt; ActionCost: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cost = ActionCost()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self.history.append(("enter", cost))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cost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exit(self) -&gt; ActionCost: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cost = ActionCost()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self.history.append(("exit", cost))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cost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simulate_worked_example() -&gt; Tuple[List[ActionCost], 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"""复现附件1 表2 的示例，用于验证计时模型的正确性。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指令序列：(300,400)测频道1 -&gt; (300,400)测频道2 -&gt; (300,0)清除频道3(未发现)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-&gt; (300,0)测频道2 -&gt; /exit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参考结果：各步总耗时 105, 6, 83, 5；退出时虚拟时刻 199。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 = VirtualClock()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costs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clk.measure((300.0, 400.0), 1),   # 500m/5 = 100s + 5s = 105s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clk.measure((300.0, 400.0), 2),   # 换频道 1s + 5s = 6s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clk.clear((300.0, 0.0), success=False),  # 400m/5 = 80s + 3s = 83s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clk.measure((300.0, 0.0), 2),     # 同频道，0s + 5s = 5s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costs, clk.virtual_time</w:t>
      </w:r>
    </w:p>
    <w:p w14:paraId="16C1450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  src/mock_server.py</w:t>
      </w:r>
    </w:p>
    <w:p w14:paraId="417FC4E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"""把 MockSimulator 包装成符合附件2 协议的本地 HTTP 服务。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用于离线端到端联调（含 request_id 幂等、未知字段拒绝、HTTP 状态码语义），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从而在不联网、不消耗测试机会的条件下验证机器狗程序与协议的兼容性。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threading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http.server import BaseHTTPRequestHandler, ThreadingHTTPServer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Any, Dict, Optional,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.mock_simulator import MockSimulator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["MockServer"]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_ALLOWED_PATHS = ("/enter", "/measure", "/clear", "/exit")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_BASE_FIELDS = {"arena_id", "robot_id", "request_id"}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_ACTION_FIELDS = {"position", "channel"}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_Handler(BaseHTTPRequestHandler):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protocol_version = "HTTP/1.1"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server_version = "MockJammers/1.0"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由 MockServer 注入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sim: MockSimulator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robot_id: str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log_message(self, *args) -&gt; None:      # 静默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_send(self, status: int, body: Dict[str, Any])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raw = json.dumps(body, ensure_ascii=False, default=vars).encode("utf-8")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self.send_response(status)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self.send_header("Content-Type", "application/json")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self.send_header("Content-Length", str(len(raw)))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self.end_headers()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self.wfile.write(raw)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_reject(self, status: int = 200)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self._send(status, {"accepted": False, "real_timestamp_ms": 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"virtual_time_s": 0.0})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do_POST(self) -&gt; None:  # noqa: N802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path = self.path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path not in _ALLOWED_PATHS: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self._reject(404)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ctype = self.headers.get("Content-Type", "")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"application/json" not in ctype: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self._reject(415)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length = int(self.headers.get("Content-Length", "0"))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raw = self.rfile.read(length)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payload = json.loads(raw.decode("utf-8"))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except (UnicodeDecodeError, json.JSONDecodeError):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self._reject(400)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isinstance(payload, dict):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self._reject(400)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allowed = _BASE_FIELDS | (_ACTION_FIELDS if path != "/enter" and path != "/exit" else set())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set(payload) - allowed:                       # 未知字段 -&gt; accepted=false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self._reject(200)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payload.get("arena_id") != "default" or payload.get("robot_id") != self.robot_id: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self._reject(200)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payload.get("request_id"):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self._reject(400)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self.sim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path == "/enter":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self._send(200, sim.enter())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path == "/exit":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self._send(200, sim.exit())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"position" not in payload or "channel" not in payload: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self._reject(400)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x = float(payload["position"]["x"])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y = float(payload["position"]["y"])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channel = payload["channel"]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isinstance(channel, int) or isinstance(channel, bool):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raise ValueError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1 &lt;= channel &lt;= 20:               # 与真实模拟器一致：400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raise ValueError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except (TypeError, KeyError, ValueError):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self._reject(400)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path == "/measure":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self._send(200, sim.measure((x, y), channel))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self._send(200, sim.clear((x, y), channel))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MockServer: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"""在后台线程中运行的本地 mock 服务。"""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sim: MockSimulator, robot_id: str,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host: str = "127.0.0.1", port: int = 0)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handler = type("BoundHandler", (_Handler,), {"sim": sim, "robot_id": robot_id})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self._httpd = ThreadingHTTPServer((host, port), handler)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self.host, self.port = self._httpd.server_address[0], self._httpd.server_address[1]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self._thread: Optional[threading.Thread]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base_url(self) -&gt; str: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f"http://{self.host}:{self.port}"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start(self) -&gt; "MockServer":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self._thread = threading.Thread(target=self._httpd.serve_forever, daemon=True)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self._thread.start()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stop(self)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self._httpd.shutdown()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self._httpd.server_close()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self._thread: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self._thread.join(timeout=2.0)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__enter__(self) -&gt; "MockServer":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self.start()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__exit__(self, *exc)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self.stop()</w:t>
      </w:r>
    </w:p>
    <w:p w14:paraId="0A05D58A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  src/mock_simulator.py</w:t>
      </w:r>
    </w:p>
    <w:p w14:paraId="005BA78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"""离线 Mock 模拟器：复刻附件1/附件2 的物理规则与计时规则。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用途：在不消耗任何演练/正式测试机会的前提下开发与调试策略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（演练虽不限次数，但需联网登录；正式测试仅 3 次）。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复刻要点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4 条指令语义与虚拟计时（复用 kinematics.VirtualClock）；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检测三态：no_signal / near(&lt;=5m 且在覆盖角内) / direction(含 ±1° 误差)；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误差"同一地点固定"：按 (频道, 位置) 缓存，重复检测结果不变；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有效接收半径 r_eff ∈ [1000, 1500]，超出即 no_signal；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定向干扰源：覆盖角为定向方向 ±90°（含边界），范围外 no_signal；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清除：20m 内存在该频道未清除干扰源即成功（与朝向无关），同一源只能清一次；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/clear 不切换测向机频道；/exit 不推进时钟。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random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dataclasses import dataclass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Dict, List, Optional, Sequence,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CHANNELS,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JAMMER_NUM_RANGE,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MAX_REAL_DURATION,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NEAR_RADIUS,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R_MAX,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R_MIN,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.geometry import angle_diff, bearing_between,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.kinematics import VirtualClock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["Jammer", "MockSimulator", "random_case"]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@dataclass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Jammer: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channel: int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x: float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y: float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r_eff: float                       # 有效接收半径 (m)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direction: Optional[float] = None  # None=全向；否则为定向方向 (度)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cleared: bool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position(self) -&gt; Point: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(self.x, self.y)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random_case(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n: Optional[int] =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seed: int = 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directional_ratio: float = 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region_radius: float =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directional_count: Optional[int] =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List[Jammer]: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"""随机生成一个案例：n 个干扰源（默认 10~16 个），频道互不相同。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``directional_count`` 给定时，改为"恰好 k 个定向源"（其余全向），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用于复现论文中固定混合比例（如 14 源中 6 个定向）的对照实验；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该参数单独用一个随机流，不影响既有的 ``seed`` 复现结果。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rng.randint(*JAMMER_NUM_RANGE)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channels = rng.sample(list(CHANNELS), 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jammers: List[Jammer]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region_radius * math.sqrt(rng.random())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theta = rng.random() * 2.0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is_dir = rng.random() &lt; directional_ratio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jammers.append(Jammer(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channel=ch,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x=r * math.cos(theta),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y=r * math.sin(theta),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r_eff=rng.uniform(R_MIN, R_MAX),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direction=rng.uniform(0.0, 360.0) if is_dir else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directional_count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 = max(0, min(int(directional_count), n))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pick = random.Random(seed * 7919 + 13)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chosen = set(pick.sample(range(n), k))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index, jam in enumerate(jammers):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jam.direction = pick.uniform(0.0, 360.0) if index in chosen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jammers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MockSimulator: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"""与真实模拟器等价的离线实现（内存版）。"""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jammers: Sequence[Jammer],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speed: float = 5.0,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eps_deg: float = 1.0,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seed: int = 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max_virtual_duration: float = 360_000.0,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self.jammers: List[Jammer] = list(jammers)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self.eps_deg = float(eps_deg)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self.max_virtual_duration = float(max_virtual_duration)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self.clock = VirtualClock(start=(0.0, 0.0), channel=1)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self.clock.speed = float(speed)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self.entered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self.exited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self._bias_cache: Dict[Tuple[int, float, float], float]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self._rng = random.Random(seed)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self.log: List[dict]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与真实模拟器对齐：本局实际可用的现实时间（/enter 响应字段）。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真实环境里该值 = min(25 min 窗口剩余量, 1200 s)，可能不足 1200 s。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self.remaining_real_duration_s = float(MAX_REAL_DURATION)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 内部工具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_now_ms() -&gt; 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"""真实时间戳（毫秒）。真实模拟器所有响应都带此字段（附件2 第 5.2 节）。"""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int(time.time() *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 接口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enter(self)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self.entered and not self.exited: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self._reject("already_entered")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self.entered, self.exited = True,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逐字段对齐附件2 第 6.2 节：/enter 返回三个时长字段，其中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remaining_real_duration_s 是"本局实际还能使用的完整现实时间"，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策略不得固定假定为 1200 s（见 scripts/run_simulator.py 的预算保护）。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"accepted": True,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"real_timestamp_ms": self._now_ms(),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"virtual_time_s": 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"max_virtual_duration_s": self.max_virtual_duration,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"max_real_duration_s": float(MAX_REAL_DURATION),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"remaining_real_duration_s": self.remaining_real_duration_s,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self.log.append({"path": "/enter", **payload})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payload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measure(self, position: Point, channel: int)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channel not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self._reject("bad_channel")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result, svd = "no_signal",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 = self._jammer_on(channel)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jam is not None and not jam.cleared: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= distance(position, jam.position)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 &lt;= jam.r_eff and self._in_coverage(jam, position):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d &lt;= NEAR_RADIUS: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result = "near"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bias = self._bias(jam.channel, position)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svd = (bearing_between(position, jam.position) + bias) % 360.0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result = "direction"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cost = self.clock.measure(position,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"accepted": True,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"real_timestamp_ms": self._now_ms(),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"virtual_time_s": round(self.clock.virtual_time, 6),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"measure_result": 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"svd_deg": None if svd is None else round(svd, 2),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"cost": cost,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self.log.append({"path": "/measure", "position": position,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"channel": channel, **payload})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payload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clear(self, position: Point, channel: int)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channel not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self._reject("bad_channel")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target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jam in self.jammers: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jam.channel == channel and not jam.cleared: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distance(position, jam.position) &lt;= CLEAR_RADIUS: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target = jam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target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target.cleared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 = "success"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 = "no_target_in_range"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cost = self.clock.clear(position, success=(result == "success"))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"accepted": True,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"real_timestamp_ms": self._now_ms(),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"virtual_time_s": round(self.clock.virtual_time, 6),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"clear_result": 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"cost": cost,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self.log.append({"path": "/clear", "position": position,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"channel": channel, **payload})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payload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exit(self)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self.exited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self.clock.exit()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 = {"accepted": True, "real_timestamp_ms": self._now_ms(),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"virtual_time_s": round(self.clock.virtual_time, 6),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"exit_reason": "user_exit"}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self.log.append({"path": "/exit", "position": self.clock.position, **payload})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payload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 内部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_reject(self, reason: str)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"""业务拒绝：与附件2 第 5.2 节一致，保留 accepted/real_timestamp_ms/virtual_time_s。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``virtual_time_s`` 固定为 0 —— 附件2 明确要求"不要把这个 0 当作当前虚拟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时刻"（accepted=false 不推进时钟）。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{"accepted": False, "real_timestamp_ms": self._now_ms(),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"virtual_time_s": 0.0, "reason": reason}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_jammer_on(self, channel: int) -&gt; Optional[Jammer]: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jam in self.jammers: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jam.channel == channel: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jam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_in_coverage(jam: Jammer, position: Point)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"""定向源：仅当检测点位于"定向方向 ±90°"的半平面内才可接收。"""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jam.direction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back_bearing = bearing_between(jam.position, position)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abs(angle_diff(back_bearing, jam.direction)) &lt;= 90.0 + 1e-9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_bias(self, channel: int, position: Point)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"""同一地点、同一频道误差固定（题给），按位置缓存。"""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key = (channel, round(position[0], 6), round(position[1], 6))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key not in self._bias_cache: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self._bias_cache[key] = self._rng.uniform(-self.eps_deg, self.eps_deg)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self._bias_cache[key]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 统计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total_jammers(self) -&gt; 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len(self.jammers)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cleared_jammers(self) -&gt; 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sum(1 for j in self.jammers if j.cleared)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clearance_ratio(self)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self.cleared_jammers / self.total_jammers if self.jammers else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virtual_time(self)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self.clock.virtual_time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mean_clear_time(self)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self.cleared_jammers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self.virtual_time / n if n else float("inf")</w:t>
      </w:r>
    </w:p>
    <w:p w14:paraId="626D96DE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B.8  src/robot_client.py</w:t>
      </w:r>
    </w:p>
    <w:p w14:paraId="663B751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"""机器狗 HTTP 客户端：严格按附件2 协议与模拟器通信。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协议要点（附件2 第 5 节）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------------------------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POST + Content-Type: application/json；路径精确为 /enter /measure /clear /exit；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请求体 UTF-8 JSON 对象，字段：arena_id / robot_id / request_id (+position, channel)；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每条新动作使用新的 request_id；仅"网络故障重试同一动作"时复用原 request_id；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必须同时检查 HTTP 状态码与 accepted 字段；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accepted=false 时 virtual_time_s=0 不是当前虚拟时刻（不得据此推进本地时钟）；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逐次串行发送，不得并发。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本客户端还内置**本地虚拟时钟复算**：用 kinematics.VirtualClock 镜像模拟器计时，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每条响应与响应的 virtual_time_s 交叉校验，偏差超阈值即记录异常（防御计费 bug）。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dataclasses import dataclass, field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Any, Dict, List, Optional,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requests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ARENA_ID, DEFAULT_BASE_URL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.kinematics import VirtualClock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["RobotClient", "ProtocolError", "RequestRecord"]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ProtocolError(RuntimeError):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"""HTTP 状态或业务状态异常（不可重试的协议级错误）。"""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@dataclass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RequestRecord: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path: str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payload: Dict[str, Any]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status: Optional[int]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body: Optional[Dict[str, Any]]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attempts: int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elapsed_s: float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ok: bool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@dataclass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RobotClient: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robot_id: str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base_url: str = DEFAULT_BASE_URL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timeout: float = 5.0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max_retries: int = 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retry_backoff_s: float = 0.2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audit_tolerance_s: float = 1e-3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session: requests.Session = field(default_factory=requests.Session)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clock: VirtualClock = field(default_factory=VirtualClock)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history: List[RequestRecord] = field(default_factory=list)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audit_warnings: List[str] = field(default_factory=list)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_seq: int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 内部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_next_id(self, tag: str) -&gt; str: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self._seq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f"{tag}-{self._seq}"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_base_payload(self, request_id: str)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{"arena_id": ARENA_ID, "robot_id": self.robot_id, "request_id": request_id}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_post(self, path: str, payload: Dict[str, Any])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"""发送请求：网络错误时复用原 request_id 重试；协议错误直接抛出。"""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last_exc: Optional[Exception]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data = json.dumps(payload, ensure_ascii=False).encode("utf-8")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attempt in range(1, self.max_retries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t0 = time.perf_counter()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resp = self.session.post(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self.base_url + path, data=data,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headers={"Content-Type": "application/json"}, timeout=self.timeout,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except requests.RequestException as exc:      # 连接失败/超时：可重试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last_exc = exc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self.history.append(RequestRecord(path, payload, None,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    attempt, time.perf_counter() - t0, False))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attempt &lt; self.max_retries: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time.sleep(self.retry_backoff_s * attempt)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raise ConnectionError(f"{path} 连接失败: {exc}") from exc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elapsed = time.perf_counter() - t0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body: Optional[Dict[str, Any]]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body = resp.json()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except ValueError: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body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self.history.append(RequestRecord(path, payload, resp.status_code, body,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attempt, elapsed, resp.status_code == 200))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resp.status_code != 200:                   # 400/404/409/... 不可重试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raise ProtocolError(f"{path} HTTP {resp.status_code}: {body}")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body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raise ProtocolError(f"{path} 响应不是 JSON: {resp.text[:200]}")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isinstance(body.get("accepted"), bool):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raise ProtocolError(f"{path} 响应缺少 accepted 字段: {body}")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body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raise ConnectionError(f"{path} 重试耗尽: {last_exc}")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------------------------------------------------------------ 4 条指令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enter(self)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body = self._post("/enter", self._base_payload(self._next_id("enter")))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body["accepted"]: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self.clock.enter()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self._audit("/enter", body)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body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measure(self, position: Point, channel: int)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 = self._base_payload(self._next_id("measure"))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payload["position"] = {"x": float(position[0]), "y": float(position[1])}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payload["channel"] = int(channel)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body = self._post("/measure", payload)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body["accepted"]: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self.clock.measure(position, int(channel))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self._audit("/measure", body)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body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clear(self, position: Point, channel: int)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 = self._base_payload(self._next_id("clear"))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payload["position"] = {"x": float(position[0]), "y": float(position[1])}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payload["channel"] = int(channel)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body = self._post("/clear", payload)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body["accepted"]: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success = body.get("clear_result") == "success"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self.clock.clear(position, success=success, channel=int(channel))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self._audit("/clear", body)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body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exit(self)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body = self._post("/exit", self._base_payload(self._next_id("exit")))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body["accepted"]: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self.clock.exit()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self._audit("/exit", body)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body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 校验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_audit(self, path: str, body: Dict[str, Any])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"""本地复算的虚拟时间与模拟器返回值交叉校验。"""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reported = body.get("virtual_time_s")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isinstance(reported, (int, float)):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delta = abs(float(reported) - self.clock.virtual_time)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delta &gt; self.audit_tolerance_s: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self.audit_warnings.append(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f"{path}: 本地 {self.clock.virtual_time:.4f}s vs 模拟器 {reported:.4f}s"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f"（差 {delta:.4f}s）"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virtual_time(self)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self.clock.virtual_time</w:t>
      </w:r>
    </w:p>
    <w:p w14:paraId="5105201A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B.9  src/routing.py</w:t>
      </w:r>
    </w:p>
    <w:p w14:paraId="1679DCA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"""开放巡游（路径）规划工具：最近邻构造 + 2-opt 改进。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问题3/问题4 都要在"当前点 → 若干目标点"之间规划路线：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问题4：固定的 25 点定向安全网巡游；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问题3：自适应覆盖过程中反复重规划"已定位干扰源 + 覆盖缺口点"。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故抽出为共享模块，避免 strategy_p3 与 strategy_p4 之间循环导入。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List, Sequence,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["two_opt_tour", "tour_length"]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tour_length(order: Sequence[Point])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"""开放巡游总长度 (m)。"""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total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a, b in zip(order, order[1:]):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total += ((a[0] - b[0]) ** 2 + (a[1] - b[1]) ** 2) ** 0.5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total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two_opt_tour(points: Sequence[Point], max_rounds: int = 40)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"""最近邻 + 2-opt 的开放式巡游（从第一个点出发，不回到起点）。"""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[(float(p[0]), float(p[1])) for p in points]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len(pts) &lt;=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unvisited = pts[1:]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tour = [pts[0]]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while unvisited: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last = tour[-1]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nxt = min(unvisited, key=lambda q: (last[0] - q[0]) ** 2 + (last[1] - q[1]) **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unvisited.remove(nxt)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improved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rounds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while improved and rounds &lt; max_rounds: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improved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rounds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range(1,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j in range(i + 1, 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a, b, c = tour[i - 1], tour[i], tour[j]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j + 1 &gt;= 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d =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delta = (((a[0] - c[0]) ** 2 + (a[1] - c[1]) ** 2) ** 0.5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+ ((b[0] - d[0]) ** 2 + (b[1] - d[1]) ** 2) ** 0.5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- ((a[0] - b[0]) ** 2 + (a[1] - b[1]) ** 2) ** 0.5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- ((c[0] - d[0]) ** 2 + (c[1] - d[1]) ** 2) ** 0.5)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delta &lt; -1e-9: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tour[i:j + 1] = reversed(tour[i:j + 1])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improved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tour</w:t>
      </w:r>
    </w:p>
    <w:p w14:paraId="516DC2BF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B.10  src/simulator_truth.py</w:t>
      </w:r>
    </w:p>
    <w:p w14:paraId="501AF8C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"""读取模拟器本地数据目录中的演练真值（只读，不修改模拟器任何文件）。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背景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机器狗 HTTP 接口**不会**返回干扰源个数，也不返回有效接收半径（附件2 明确规定）；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**演练测试**结束后，模拟器界面显示真值，同时在数据目录写入明文结果文件：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JammersSimulatorData/behavior-logs/practice-p3-&lt;run_no&gt;-&lt;case_code&gt;.result.json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内容形如::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{"version":2,"problem_no":3,"practice_run_no":4621099077388779008,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"case_code":"NYJT-TNFF-7CNM-DG69","window_started_at_utc":"...",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"ended_at_utc":"...","jammer_count":11,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"omnidirectional_jammer_count":11,"directional_jammer_count":0}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同目录 *.jlog / *.psum 为**加密**行为日志（JMBPLOG1 / JMBPSUM1 封装）；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正式测试只生成加密日志且界面不显示真值，故正式测试无法读取真值。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本模块仅用于演练统计与论文表1（案例编码 / 清除比例），策略本身不依赖真值。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Any, Dict, List, Optional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DEFAULT_SIM_DATA_DIR =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r"F:\BaiduNetdiskDownload\CUMCM2026B\Jammers-simulator-win64"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r"\Jammers-simulator\JammersSimulatorData"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"DEFAULT_SIM_DATA_DIR",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"read_result_file",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"list_results",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"find_latest_result",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"wait_for_result_after",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read_result_file(path: str)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"""读取单个 *.result.json（明文），返回字典。"""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with open(path, "r", encoding="utf-8") as fh: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data = json.load(fh)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isinstance(data, dict):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raise ValueError(f"{path} 不是 JSON 对象")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data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list_results(data_dir: str = DEFAULT_SIM_DATA_DIR,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problem_no: Optional[int] = None) -&gt; List[Dict[str, Any]]: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"""列出结果文件（按修改时间升序），每项附带 _path / _mtime。"""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logs_dir = os.path.join(data_dir, "behavior-logs")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os.path.isdir(logs_dir):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out: List[Dict[str, Any]]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name in os.listdir(logs_dir):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name.endswith(".result.json"):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problem_no is not None and f"-p{problem_no}-" not in name: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path = os.path.join(logs_dir, name)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data = read_result_file(path)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except (OSError, ValueError, json.JSONDecodeError):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data["_path"] = path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data["_mtime"] = os.path.getmtime(path)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out.append(data)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out.sort(key=lambda d: d["_mtime"])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find_latest_result(data_dir: str = DEFAULT_SIM_DATA_DIR,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problem_no: Optional[int] =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since_mtime: Optional[float] = None) -&gt; Optional[Dict[str, Any]]: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"""取最近一次结果；since_mtime 给定时只接受该时刻之后写入的文件。"""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results = list_results(data_dir, problem_no)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since_mtime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results = [r for r in results if r["_mtime"] &gt;= since_mtime - 1.0]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results[-1] if results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wait_for_result_after(data_dir: str = DEFAULT_SIM_DATA_DIR,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since_mtime: Optional[float] =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problem_no: Optional[int] =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timeout_s: float = 20.0,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poll_s: float = 1.0) -&gt; Optional[Dict[str, Any]]: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"""等待本次测试的结果文件出现（测试结束后可能延迟数秒写入）。"""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deadline = time.time() + timeout_s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while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found = find_latest_result(data_dir, problem_no, since_mtime)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found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found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time.time() &gt;= deadline: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time.sleep(poll_s)</w:t>
      </w:r>
    </w:p>
    <w:p w14:paraId="75D05A9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B.11  src/strategy_fast.py</w:t>
      </w:r>
    </w:p>
    <w:p w14:paraId="7484A53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"""访问优先的极简对照策略：把"覆盖巡游"与"追源行程"融合成一条路线。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设计动机（时间分解见 ``scripts/diag_time_split.py``）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----------------------------------------------------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主策略的时间有 **76~78% 花在移动**上，而这笔移动由**两段几乎不重叠**的行程组成：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保证性覆盖骨干巡游 —— 问题三 ``中心+14 点环`` 开放巡游 **6.79 km = 1357 s**；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逐个访问已定位干扰源的 TSP —— N=16 的理论下界 **≈ 9.09 km = 1818 s**。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两者相加 ≈ 15.9 km，与实测 14.84 km 吻合。这就是"保证性"的代价：必须先走完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覆盖集才算"探测完备"，而"访问源"（清除必须走到源 20 m 内）又要另走一趟。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本策略把两段**融合**成一条路线：候选目标 = {已定位源} ∪ {最近的未探索格}，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每一步取"等效距离"最小者前行（``等效距离 = 实际距离 × access_weight``），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于是"追源"的行程同时承担"探索"使命，行程目标 ≈ max(骨干, 访问) ≈ 9~10 km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——正是 160 s/源 所需的量级：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9.5 km / 5 m·s⁻¹ = 1900 s；+ 测量 ~650 s + 清除 ~90 s ≈ 2640 s ⇒ 165 s/源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⚠ **代价**：不再存在"域内任意位置都被某个扫描点看到"的证书 —— 探索只按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450 m 粗网格推进，且判"已探索"用的是"格心距扫描点 ≤ R_MIN"这种**格尺度**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保守判据，因此**存在漏测**。本模块**只作对照实验**，正式测试仍走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``StrategyP3`` / ``StrategyP4``；导入本模块不改变任何主策略行为。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Dict, List, Optional, Set,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CHANNELS, REGION_RADIUS,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.strategy_p3 import (StrategyP3, StrategyResult,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bearing_least_squares)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["FastAccessMixin", "StrategyP3Fast", "StrategyP4Fast"]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FastAccessMixin: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""""访问优先 + 按需探索"的融合路线（可混入 StrategyP3 / StrategyP4）。"""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sweep_cell: float = 450.0     # 探索网格边长 (m)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access_weight: float = 0.6    # 已定位源的等效距离权重（&lt;1 表示优先追源）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fast_max_steps: int = 300     # 主循环步数上限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fast_stall_limit: int = 40    # 连续多少步无新示向度就收尾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fast_max_total: float = 16.0  # 清满即停（与主策略同口径）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ring_width: float = 600.0     # 探索推进的"环"宽度 (m)：由内向外，避免横跳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fast_resolve: bool = True     # 收尾是否走严格兜底（False ⇒ 放弃难源，更快）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explore_budget: int = 10_000  # 最多做多少次"探索性扫描"（越小越快、越可能漏）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explore_first: bool = False   # True ⇒ 先把预算内的探索走完（建骨架）再追源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 探索网格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_reset_swept_grid(self)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"""域内粗网格（格心代表整格），并用 R_MIN 作为"一点可探多大范围"。"""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 = float(self.sweep_cell)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self._swept: Set[Tuple[int, int]]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cells: Dict[Tuple[int, int], Point]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nc = int(math.ceil(REGION_RADIUS / cell))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j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cx, cy = (i + 0.5) * cell, (j + 0.5) * cell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math.hypot(cx, cy) &lt;= REGION_RADIUS: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cells[(i, j)] = (cx, cy)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self._cells = cells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self._cover_radius = max(1.0, float(R_MIN))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_mark_swept(self, p: Point)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"""把"距 p ≤ R_MIN"的域内格标记为已探索。"""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 = float(self.sweep_cell)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rr = self._cover_radius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nc = int(rr / cell)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ci, cj = int(math.floor(p[0] / cell)), int(math.floor(p[1] / cell))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cells, swept = self._cells, self._swept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di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dj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k = (ci + di, cj + dj)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pt = cells.get(k)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pt is None or k in swept: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math.hypot(pt[0] - p[0], pt[1] - p[1]) &lt;= rr: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swept.add(k)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_nearest_unswept(self, cur: Point) -&gt; Optional[Point]: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"""由内向外推进：先取"环号最小"的未探索格，环内再取最近的。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若直接取"全局最近的未探索格"，路线会在内外圈之间来回横跳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（实测行程膨胀到 36 km）。改为按到原点的距离分环、每 ``ring_width``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一圈，**取环号最小者**，推进方向便稳定"由内到外"，等价于螺旋爬升。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best: Optional[Point]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best_key: Optional[Tuple[int, float]]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swept = self._swept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 = float(self.ring_width)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k, pt in self._cells.items():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 in swept: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ring = int(math.hypot(pt[0], pt[1]) / 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= distance(cur, 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key = (ring,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best_key is None or key &lt; best_key: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best_key, best = key, pt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 目标选择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_route_target(self, cur: Point, channels, bearings, cleared, attempted=None):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"""返回 (kind, channel, point)：已定位源与最近未探索格中"等效距离"最小者。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``attempted`` 记录"已经追过一次但没清掉"的频道：不再重复追击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（否则会在同一目标上来回跑，实测行程膨胀到 36 km），改由收尾统一处理。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best_score =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best: Optional[Tuple[str, int, Point]]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骨架优先：预算内的探索没走完之前不追源（保证源的定位由多点远距离交会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给出，避免"边探边追"时定位过差导致近场收口极贵）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self.explore_first and self._explored &lt; int(self.explore_budget):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 = self._nearest_unswept(cur)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 if pt is None else ("sweep", -1, 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skip = attempted or 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in cleared or ch in skip or not bearings[ch]: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est = self._source_target(bearings[ch], 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est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score = distance(cur, est) * float(self.access_weight)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score &lt; best_score: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best_score, best = score, ("clear", ch, 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self._explored &lt; int(self.explore_budget):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 = self._nearest_unswept(cur)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score = distance(cur, 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score &lt; best_score: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 = ("sweep", -1, 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 主循环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_run_fast(self,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"""走得最省的"边走边扫边清"：清满即停，未决频道由严格兜底收尾。"""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do_enter: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transport.enter()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channels = list(channel_order) if channel_order else list(CHANNELS)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 = {ch: [] for ch in channels}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cleared: Set[int]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self.early_stop_bearings = getattr(self, "early_stop_bearings",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self._reset_swept_grid()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max_total = float(getattr(self, "max_jammers", 16))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起点（原点）先做一次全频道探测：成本 120 s，但立刻锁定中心附近的源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self._sweep(transport, tuple(self._current_position(transport)),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self._mark_swept(tuple(self._current_position(transport)))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stall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attempted: Set[int]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self._explored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range(int(self.fast_max_steps)):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len(cleared) &gt;= max_total: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cur = tuple(self._current_position(transport))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self._route_target(cur, channels, bearings, cleared, attempted)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nxt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kind, channel, target = nxt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before = sum(len(v) for v in bearings.values())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"clear":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self._fast_clear(transport, channel, target,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bearings[channel],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cleared.add(channel)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attempted.add(channel)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self._sweep(transport, target,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self._explored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self._mark_swept(tuple(self._current_position(transport)))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after = sum(len(v) for v in bearings.values())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stall = stall + 1 if after == before else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stall &gt;= int(self.fast_stall_limit):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self.fast_resolve: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self._finalize_channel_clearing(transport, channels, bearings,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self._fast_finalize(transport,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result.cleared =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result.total = self._evaluate_total(transport)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result.virtual_time = self._virtual_time(transport)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result.move_distance = self._move_distance(transport)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_fast_finalize(self, transport, channels, bearings, cleared,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"""收尾但**不兜底**：只对"已有 ≥2 条示向度"的频道做一次快速清除。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``_resolve_channel`` 的扇形探测 + 27 m 网格是"100% 清除保证"的最后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一道闸门，但它对"从未被发现"的源毫无帮助（连一条示向度都没有），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却对"发现了但定位差"的源消耗大量行程。对照组把它关掉，用更短的行程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换更低的清除率 —— 这正是要量化的取舍。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in cleared or len(bearings[ch]) &lt;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center = bearing_least_squares(bearings[ch])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center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center = self._source_target(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bearings[ch], 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center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self._fast_clear(transport, ch, center, bearings[ch],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run(self,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self._run_fast(transport, channel_order, do_enter)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StrategyP3Fast(FastAccessMixin, 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"""问题3 的快速对照策略（**无覆盖率证书，可能漏测**）。"""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sweep_cell: float = 450.0, access_weight: float = 0.6,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ring_width: float = 600.0, fast_resolve: bool = True,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explore_budget: int = 10_000, explore_first: bool = False,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fast_max_steps: int = 300, fast_stall_limit: int = 40,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**kwargs)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super().__init__(**kwargs)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self.sweep_cell = float(sweep_cell)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self.access_weight = float(access_weight)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self.ring_width = float(ring_width)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self.fast_resolve = bool(fast_resolve)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self.explore_budget = int(explore_budget)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self.explore_first = bool(explore_first)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self.fast_max_steps = int(fast_max_steps)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self.fast_stall_limit = int(fast_stall_limit)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StrategyP4Fast(StrategyP3Fast):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"""问题4 的快速对照策略（沿用"面积探索"判据 ⇒ 对定向源漏测更明显）。"""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__slots__ = ()</w:t>
      </w:r>
      <w:r>
        <w:rPr>
          <w:rFonts w:ascii="Consolas" w:hAnsi="Consolas" w:eastAsia="宋体"/>
          <w:sz w:val="15"/>
        </w:rPr>
        <w:br w:type="textWrapping"/>
      </w:r>
    </w:p>
    <w:p w14:paraId="1847A4B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B.12  src/strategy_gradient.py</w:t>
      </w:r>
    </w:p>
    <w:p w14:paraId="54DF2AD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"""面积梯度引导的"边走边扫边清"策略（对照策略，**无全覆盖保证**）。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设计来源：竞赛社区流传的一类"贪心/梯度"思路 —— 把作业域离散成网格，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用"每格被扫描到的次数"刻画覆盖热度，每一步只往"没扫过或扫得少"的地方走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（相当于对"未覆盖面积"做自然梯度上升），路线每轮都不同。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与主策略（结构化覆盖网 + 严格证书）的差别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------------------------------------------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主策略先算好**覆盖证书**（保证域内任意点都被至少一个网点看到），再按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开放巡游走网点 —— **零漏测**，但必须付完整巡游。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本策略不预置布点，按"覆盖热度梯度"滚动作走；一旦"域内每个格子都被覆盖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过"就收尾 —— 省掉结构化网的重复扫描，但格子级判据只有"格尺度"的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保守性（见 ``_fully_covered``），故**存在小概率漏测**（社区版"扫不全"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的来源即在此）。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本模块只作**对照实验**，正式测试仍走 ``StrategyP3`` / ``StrategyP4``；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导入本模块不会改变任何主策略行为。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Dict, Optional, Set,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CHANNELS, R_MIN, REGION_RADIUS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.strategy_p3 import StrategyP3, StrategyResult, bearing_least_squares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Cell = Tuple[int, int]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["CoverageGradientMixin", "StrategyP3Gradient"]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CoverageGradientMixin: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"""覆盖热度网格 + 梯度选点（可混入 StrategyP3 / StrategyP4）。"""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cell: float = 75.0          # 网格边长 (m)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step: float = 250.0         # 每步候选前进距离 (m)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n_dirs: int = 16            # 候选方向数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max_steps: int = 400        # 主循环步数上限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stall_limit: int = 25       # 连续多少步无新示向度就收尾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clear_detour: float = 400.0  # 顺路清源的最大绕行距离 (m)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_reset_grid(self)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 = float(self.cell)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self._count: Dict[Cell, int]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nc = int(math.ceil(REGION_RADIUS / cell))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self._domain: Set[Cell]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j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cx, cy = (i + 0.5) * cell, (j + 0.5) * cell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math.hypot(cx, cy) &lt;= REGION_RADIUS: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self._domain.add((i, j))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判"已覆盖"时把检测半径收掉 0.8 个格对角线，抵消"用格心代表整格"的误差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self._cover_radius = max(1.0, R_MIN - 0.8 * cell * math.sqrt(2.0))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_mark_covered(self, p: Point)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"""把"距 p ≤ 覆盖半径"的域内格子计数 +1（覆盖热度）。"""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 = float(self.cell)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rr = self._cover_radius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nc = int(rr / cell)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ci, cj = int(math.floor(p[0] / cell)), int(math.floor(p[1] / cell))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cnt = self._count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di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dj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k = (ci + di, cj + dj)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k not in self._domain: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cx, cy = (k[0] + 0.5) * cell, (k[1] + 0.5) * cell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math.hypot(cx - p[0], cy - p[1]) &lt;= rr: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cnt[k] = cnt.get(k, 0)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_gain(self, p: Point)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"""候选点 p 的覆盖增益 = Σ 1/(1+热度)（未扫过的格子权重大）。"""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 = float(self.cell)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rr = self._cover_radius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nc = int(rr / cell)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ci, cj = int(math.floor(p[0] / cell)), int(math.floor(p[1] / cell))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cnt = self._count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di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dj in range(-nc, nc + 1):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k = (ci + di, cj + dj)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k not in self._domain: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cx, cy = (k[0] + 0.5) * cell, (k[1] + 0.5) * cell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math.hypot(cx - p[0], cy - p[1]) &lt;= rr: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g += 1.0 / (1.0 + cnt.get(k, 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_fully_covered(self)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"""域内所有格子都至少被覆盖过一次（面积级全覆盖判据）。"""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len(self._count) &gt;= len(self._domain)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_coldest_point(self) -&gt; Optional[Point]: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"""全局最冷格子中心（未覆盖优先，其次热度最低）。"""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 = float(self.cell)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best_key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best_p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k in self._domain: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v = self._count.get(k, 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key = (v,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best_key is None or key &lt; best_key: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best_key = key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best_p = ((k[0] + 0.5) * cell, (k[1] + 0.5) * cell)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best_p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_gradient_target(self, cur: Point) -&gt; Optional[Point]: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"""局部梯度上升：在 cur 周围取方向候选，取覆盖增益最大者。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若"局部最优"仍不如"全局最冷格子"，则直接跳到最冷格子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（对应优化里的"跳出局部最优"）。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best_g, best_p = -1.0,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max(4, int(self.n_dirs))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ang = 2.0 * math.pi * i / 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 = (cur[0] + self.step * math.cos(ang),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cur[1] + self.step * math.sin(ang))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math.hypot(p[0], p[1]) &gt; REGION_RADIUS + R_MIN: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          # 域外无源，不必去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g = self._gain(p)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g &gt; best_g: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best_g, best_p = g, 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best_p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cold = self._coldest_point()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cold is not None and self._gain(best_p) &lt;= self._gain(cold) * 1.02: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cold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best_p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_next_target(self, cur: Point, channels, bearings, cleared: Set[int]):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"""选下一站：优先"顺路清源"（延迟捕获），否则走覆盖梯度。"""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in cleared: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records = bearings[ch]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len(records) &lt; getattr(self, "early_stop_bearings",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est = bearing_least_squares(records)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est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= distance(cur, 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 &lt;= self.clear_detour and (best is None or d &lt; best[0]):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 = (d, ch, 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best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("clear", best[1], best[2])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target = self._gradient_target(cur)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target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("sweep", -1, target)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run(self,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"""面积梯度主循环：边走边扫边清，直到"清满"或"全域覆盖"。"""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do_enter: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transport.enter()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channels = list(channel_order) if channel_order else list(CHANNELS)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 = {ch: [] for ch in channels}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cleared: Set[int]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state: Dict[str, object]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self.early_stop_bearings = getattr(self, "early_stop_bearings",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self._reset_grid()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cur = tuple(self._current_position(transport))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self._sweep(transport, cur,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self._mark_covered(tuple(self._current_position(transport)))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stall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range(int(self.max_steps)):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len(cleared) &gt;= self.max_total: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self._fully_covered():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cur = tuple(self._current_position(transport))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self._next_target(cur, channels, bearings, 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nxt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kind, channel, target = nxt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before = sum(len(v) for v in bearings.values())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"clear":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self._fast_clear(transport, channel, target,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bearings[channel],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cleared.add(channel)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self._sweep(transport, target,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self._mark_covered(tuple(self._current_position(transport)))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after = sum(len(v) for v in bearings.values())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stall = stall + 1 if after == before else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stall &gt;= int(self.stall_limit):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self._finalize_channel_clearing(transport,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result.cleared =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result.total = self._evaluate_total(transport)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result.virtual_time = self._virtual_time(transport)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result.move_distance = self._move_distance(transport)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StrategyP3Gradient(CoverageGradientMixin, 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"""问题3 的面积梯度对照策略（**无全覆盖保证**）。"""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cell: float = 75.0, step: float = 250.0,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n_dirs: int = 16, max_steps: int = 400,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stall_limit: int = 25, clear_detour: float = 400.0,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**kwargs)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super().__init__(**kwargs)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self.cell = float(cell)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self.step = float(step)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self.n_dirs = int(n_dirs)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self.max_steps = int(max_steps)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self.stall_limit = int(stall_limit)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self.clear_detour = float(clear_detour)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问题3/4 的干扰源总数上限为 16，清满即必定清空（与主策略同口径）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self.max_total = float(self.max_jammers)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StrategyP4Gradient(StrategyP3Gradient):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"""问题4 的面积梯度对照策略（与问题3 同代码，仅用于定向源场景）。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**注意**：本类沿用"面积覆盖"判据，而定向源的可见与否还取决于朝向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（半平面），因此它**不保证**"任意朝向的源至少被一个网点看到" ——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这正是要量化的"牺牲覆盖率换速度"代价。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__slots__ = ()</w:t>
      </w:r>
      <w:r>
        <w:rPr>
          <w:rFonts w:ascii="Consolas" w:hAnsi="Consolas" w:eastAsia="宋体"/>
          <w:sz w:val="15"/>
        </w:rPr>
        <w:br w:type="textWrapping"/>
      </w:r>
    </w:p>
    <w:p w14:paraId="55B6F6E3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B.13  src/strategy_p3.py</w:t>
      </w:r>
    </w:p>
    <w:p w14:paraId="54F09D7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"""问题3 策略：全向干扰源（10~16 个，频道未知）的自动定位与清除。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自适应"覆盖-清除"模型（问题3 专用建模）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----------------------------------------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问题3 的干扰源**全部是全向**的，这一性质允许把"探测"与"清除"合并成同一条路径，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这是本问题相对固定检测点网的根本性提速来源。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**覆盖骨干（保证性覆盖集）**：中心 + 半径 1000 m 均布环（``cover_ring_count`` 点）。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其中每隔 ``cover_probe_stride`` 个环点取一个作为"**全频道扫描点**"，它们恰好构成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"中心 + 7 个等角环点"的标准覆盖集，解析最坏覆盖距离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``sqrt(1800²+1000²−2·1800·1000·cos(π/7)) = 998.25 m &lt; R_min = 1000 m``，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因此**"不漏测"的保证只依赖这些点**；其余环点是"几何复测点"（只复测进行中频道）。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加密环几乎不增加巡游长度（环巡游 ≈ 周长），却能让每个源被 2 个以上骨干点看到，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从而消除"只被 1 个点看到、交会几何差"的难源（实测收尾行程从 5.4 km 降到 2.2 km）。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**关键节省**：清除必须走到源附近（&lt;=20 m），而这个"访问"本身就把以源为圆心的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1000 m 圆并入了覆盖集，于是"探测覆盖"与"清除行程"可以**共用一条路线**：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旧实现付"绕骨干一圈 ~6.2 km **再加** 折返清除 TSP ~7.4 km"（N=10 合计 13.59 km），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新实现把源按**最便宜插入**排进骨干剩余路线，离线最优仅约 9.99 km（N=10）。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**算法**（从原点出发，起始探测零移动耗时）：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1. 沿骨干逐点前进；到"全频道扫描点"就探测**全部未决频道**（覆盖 + 发现新源），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到"几何复测点"只复测"进行中"（已有 1~2 条示向度）的频道（空频道不测，代价极低）；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2. 对已"可信定位"的源（楔形交区域最小覆盖圆半径 &lt;= pursue_mec_limit），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按 ``Δ = |a−ĝ| + |ĝ−b| − |a−b|`` 取其最省的剩余路段插入路线，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到达后**只做该频道的清除动作**（不再重复检测其它频道，覆盖已由扫描点保证）；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3. 骨干走完即探测完备；仍有余留频道交严格兜底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``_resolve_channel``（交会收缩 + 27 m 网格清除），保证 100% 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固定检测点网仍然保留：显式传入 ``survey_points`` 时走 ``_run_fixed_design``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（问题4 的定向安全网即复用该分支，因其覆盖条件含"朝向"维度，必须走满全网点）。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策略不依赖任何真值信息；时间由模拟器统一计（本地 kinematics 可交叉校验）。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dataclasses import dataclass, field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Dict, List, Optional, Sequence,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numpy as np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CHANNELS,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JAMMER_NUM_RANGE,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R_MAX,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R_MIN,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.coverage import seven_point_design, worst_case_radius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.geometry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angle_diff,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distance,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localization_region,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polygon_area,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polygon_centroid,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polygon_diameter_calipers,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min_enclosing_circle,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unit_vector,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.routing import two_opt_tour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["StrategyP3", "StrategyResult", "bearing_least_squares",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"coverage_samples", "coverage_profile"]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覆盖判据用的确定性采样网（极坐标网格 + 圆边界加密环），按参数缓存，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避免每个案例重复构造 ~2.8 万个采样点。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_COVERAGE_SAMPLE_CACHE: Dict[Tuple[float, int, int, int], np.ndarray]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coverage_samples(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region_radius: float =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n_radial: int = 72,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n_angular: int = 360,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n_boundary: int = 1440,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np.ndarray: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"""覆盖判据的确定性采样点集 (M, 2)。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径向 72 段（步长 25 m）、角度 360 段（半径 1800 m 处弧长 31.4 m），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再加一圈 1440 点的边界加密环。相邻采样点的最大间距约 40 m，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故"采样最大值"比真值最多低 20 m；用于覆盖完备性诊断时按 R_min 留足裕量判断。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key = (float(region_radius), int(n_radial), int(n_angular), int(n_boundary))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cached = _COVERAGE_SAMPLE_CACHE.get(key)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cached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cached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rs = np.linspace(0.0, float(region_radius), int(n_radial)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ts = np.linspace(0.0, 2.0 * math.pi, int(n_angular), endpoint=False)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rr, tt = np.meshgrid(rs, ts, indexing="ij")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grid = np.column_stack([rr.ravel() * np.cos(tt.ravel()),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rr.ravel() * np.sin(tt.ravel())])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tb = np.linspace(0.0, 2.0 * math.pi, int(n_boundary), endpoint=False)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bnd = np.column_stack([float(region_radius) * np.cos(tb),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float(region_radius) * np.sin(tb)])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samples = np.vstack([grid, bnd])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_COVERAGE_SAMPLE_CACHE[key] = samples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samples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coverage_profile(visited: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region_radius: float = REGION_RADIUS) -&gt; Tuple[float, 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"""返回 ``(最坏最近距离, 最深处采样点)``。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最坏最近距离 = ``max_{X ∈ 圆域} min_{p ∈ 已访问} |X − p|``（采样估计）；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最深处即达到该值的采样点，用作"去补哪一个洞"的目标。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samples = coverage_samples(region_radius)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visited: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float("inf"),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np.asarray(visited,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 = np.sqrt(((samples[:, None, :] - pts[None, :, :]) ** 2).sum(axis=2))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nearest = d.min(axis=1)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idx = int(np.argmax(nearest))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float(nearest[idx]), (float(samples[idx, 0]), float(samples[idx, 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bearing_least_squares(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records: Sequence[Tuple[Point, float]],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region_radius: float =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Optional[Point]: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"""用示向中心线的正交距离最小二乘估计目标位置。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对第 i 条示向线，令法向量 n_i=(-sin(beta_i), cos(beta_i))，求解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``min_x sum_i [n_i^T (x-p_i)]^2``。与直接取有界楔形交的最小覆盖圆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圆心相比，该估计不会被 ``bbox`` 的人工截断边界拖向远处。最后投影到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题设目标圆域，避免少量近共线观测产生物理上不可能的远端估计。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len(records) &lt;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a00 = a01 = a11 = z0 = z1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(px, py), bearing in records: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rad = math.radians(float(bearing))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nx, ny = -math.sin(rad), math.cos(rad)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rhs = nx * px + ny * py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a00 += nx * nx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a01 += nx * ny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a11 += ny * ny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z0 += nx * rhs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z1 += ny * rhs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det = a00 * a11 - a01 * a01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det &lt;= 1e-8: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x = (z0 * a11 - z1 * a01) / det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y = (a00 * z1 - a01 * z0) / det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radius = math.hypot(x, 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radius &gt; region_radius: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scale = region_radius / 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x, y = x * scale, y * scale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(x, 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@dataclass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StrategyResult: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cleared: int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total: int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virtual_time: float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measures: int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clears: int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failed_clears: int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move_distance: float = 0.0          # 累计移动距离 (m)，用于区分"移动/动作"耗时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unresolved: List[int] = field(default_factory=list)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clearance_ratio(self)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self.cleared / self.total if self.total else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mean_clear_time(self)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self.virtual_time / self.cleared if self.cleared else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mean_move_distance(self)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self.move_distance / self.cleared if self.cleared else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StrategyP3: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"""问题3 的搜索-定位-清除策略。"""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survey_points: Optional[Sequence[Point]] =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clear_diameter_threshold: float = 2.0 * CLEAR_RADIUS,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max_homing_steps: int = 25,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默认走**自适应"覆盖-清除"**路径（问题3 全向专用）；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显式传入 survey_points 时走固定检测点网路径（问题4 定向安全网需要）。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self.survey_points = list(survey_points) if survey_points else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self.clear_diameter_threshold = float(clear_diameter_threshold)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self.max_homing_steps = int(max_homing_steps)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清除个数达到该值即可提前结束（问题4 总数上限 16）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self.max_total: float =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---- 自适应覆盖参数（仅 _run_adaptive 使用）----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覆盖骨干：中心 + 半径 1000 m 的 cover_ring_count 点均布。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解析最坏覆盖距离 = sqrt(1800²+a²−2·1800·a·cos(π/k))：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  k=7  时 998.25 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  k=14 时，每隔 2 取一个（共 7 点，等角 2π/7）仍是 998.25 m ——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即**加密环并不改变覆盖保证**，只增加"几何复测点"（见 _probe）。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self.cover_ring_radius = 1000.0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self.cover_ring_count = 14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self.cover_probe_stride =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实际到访的"几何复测点"个数（7 = 全部；实测 4 个即够：N=16 由 248.5→245.6 s、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检测 147.6→137.6 次；再减少（3/0）反而变差，因为更多源被迫留到收尾折返）。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self.probe_keep = 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干扰源总数上限（题给 10~16）：清满即必定清空，可提前结束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self.max_jammers = int(JAMMER_NUM_RANGE[1])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只有楔形交最小覆盖圆半径 &lt;= 该值时才把它作为追踪目标（否则继续沿骨干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探测、等几何条件变好再前往），避免带着坏估计白跑并导致清除失败。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self.pursue_mec_limit = 160.0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细长区域源（近共线、MEC 半径超限）不排进路线：交给收尾统一处理。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实测强行插入会让 N=10 劣化 357→473 s、行程 13→17 km（形心不可信）。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单次"顺路插入"允许的额外路程上限（实测 2500 m 最优：N=10/12/16 分别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366/329/267 → 357/328/256 s）；超过就留给收尾阶段的统一 TSP。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self.insert_limit = 2500.0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regret 插入：只有当"延迟到收尾的代价 − 现在插入的代价"超过该阈值才插入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self.insert_min_regret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覆盖点剪枝阈值（"剪后仍 &lt;= cover_limit 才算安全"）。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删 1 个环点后，即使清除点完美填补缺口，剩余 6 环点的 5 个 51.4° 间隙最坏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仍是 998.25 m（7 环点固有值），故阈值必须略高于 998.25 才剪得动；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998.5 + 采样误差(~0.1 m) &lt; 1000，安全裕量 ~1.4 m。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self.cover_limit = 998.5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---- 「覆盖 discharge」开关（默认开启）----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清除点做一次"只测零观测频道"的全频道扫描 ⇒ 升级为合法覆盖点 ⇒ 剪掉冗余环点。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self.inplace_sweep_after_clear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self.prune_coverage_points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self.inplace_sweep_min_gain = 300.0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只在"复扫能换来剪点"时才复扫（见 _inplace_would_help）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self.inplace_sweep_targeted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迭代逼近阈值：推进到该距离以内后，1° 示向度误差的横向偏差只有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382·tan(1°)= 6.7 m（累计 3° 时约 20 m = 清除半径），此时按示向度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直接清除是可靠的（参考"迭代逼近"思路）。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self.approach_threshold = 382.0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侧移复测的偏移量与开关（问题3 全向源适用；见 _tighten_and_clear）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self.shift_step = 250.0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侧移复测的**多档偏移**：定向源的可测半平面有限，一次 250 m 侧移常直接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走出可见区（实测 no_signal），而 30~120 m 的小侧移既留在可见区内、又能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与原有示向度形成足够视差，把长条形定位区域收紧到可网格清除的尺度。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self.shift_steps = (250.0, 120.0, 60.0, 30.0)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沿示向度射线做 1-D 扫描的步长与范围（见 _ray_scan_clear 的保证性推导）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self.ray_scan_step = 18.0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self.ray_scan_range = 600.0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_corridor_like 的判据参数（决定是否启用 1-D 射线扫描）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self.corridor_min_diameter = 120.0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self.corridor_ratio = 4.0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示向度交会区域的裁剪外接框（源必在 1800 m 圆域内）；调大可复现历史行为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self.region_bbox = 1.0e6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是否允许把"细长区域源"（近共线、MEC 半径 &gt; pursue_mec_limit）排进路线。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False = 拒插，留给收尾统一处理（实测更省，见 _source_target 注释）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self.insert_sliver_sources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self.tighten_shift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仅 1 条示向度时的"切向复测探测点"参数（见 _source_target）：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垂直于视线切向偏移 500 m，到源的距离 &lt;= sqrt(800²+500²)=943 m &lt; R_min，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因此**必定仍在接收范围内**；同时与视线成约 90°，视差充足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（测距误差 ≈ d²·tanε/b ≈ 26 m），随后 27 m 网格即可保证性收口。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self.probe_angle_deg = 90.0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self.probe_distance_m = 500.0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近场保证性网格的面积上限：楔形交区域是细长条，面积小则网格点数很少，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按面积（而不是直径）触发可以把"斜长但很窄"的区域也纳入保证性收口。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self.grid_clear_near_area = 60000.0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允许"顺路插入"所需的最少示向度条数。保持 2：单条示向度源在覆盖扫描期间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极多（刚扫 1~2 个点就一大堆），立即追击会破坏环形巡游结构（实测 21~31 km）。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它们交给收尾阶段的追击处理（见 _resolve_channel），那时覆盖扫描已完成、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只剩少数边界源，追击才划算。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self.insert_min_observations =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单条示向度时，沿视线前进的追击步长（保守小步，避免越过真值后漏掉）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self.pursuit_step = 150.0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self.pursuit_max_steps = 20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1 条示向度时的"预测性牵引复测点"：沿示向度前进 + 侧向视差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self.pursuit_side = 300.0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定位区域最小覆盖圆半径超过该值 ⇒ "定位差"，先测后清（省一次必失败的 clear，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且近场示向度高视差，最小二乘重估后偏差压到几米内）。定位好则先清（省 6 s 检测）。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self.measure_first_mec = 40.0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自适应观测：2 条示向度且 MEC &lt;= obs_mec_limit 即视为定位足够（不再要第 3 条）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self.adaptive_obs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self.obs_mec_limit = 30.0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阶段3（区域网格清除）参数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self.max_resolve_rounds = 6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self.grid_clear_max_diameter = 1200.0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self.probe_angles_deg = (20.0, -20.0,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探测步长：由远及近。必须包含 &lt;= CLEAR_RADIUS 量级的小步长，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否则当"唯一可见点离源极近"（例如 86 m）时，沿示向度探测会直接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**越过源**（越过即进入定向源的背向半平面 ⇒ 全部 no_signal），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拿不到第 2 条示向度就永远无法交会定位（曾导致 22 点网 1/300 未清）。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self.probe_steps_m = (450.0, 225.0, 110.0, 55.0, 25.0)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保证性网格间距：格点间距 s 时，区域 P 内任一点到最近格点距离 &lt;= s/√2，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取 24 m 得 17.0 m &lt; 20 m 清除半径（原为 27 m，最坏 19.1 m 只剩 0.9 m 裕量，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实测出现"格点恰好差 2~3 m 清不掉"的失败）。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self.grid_spacing = 24.0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仍失败时再补一遍**半格偏移**格点（等效间距 s/2，最坏 8.5 m），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用于兜住"定位区域 P 边缘真值"与浮点临界。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self.grid_offset_pass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self.grid_max_points = 400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近场保证性网格：楔形交区域直径小于该值时直接布 27 m 网格收口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self.grid_clear_near_diameter = 180.0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三条示向线可消除两线近共线造成的长尾误差；试验中首次清除命中率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由约 78% 提升到 91% 以上，而检测动作数仅小幅增加。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self.observations_target = 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self.direct_attempt_max_radius = 180.0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self.fast_ray_step = 35.0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self.fast_ray_max_distance = 90.0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估计点邻域微网格步长（见 _local_grid_clear）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self.local_grid_step = 24.0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主流程（按是否给定固定检测点网分派）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run(self,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"""问题3 主入口：默认自适应"覆盖-清除"，给定 survey_points 时走固定网。"""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self.survey_points: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self._run_fixed_design(transport, channel_order, do_enter)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self._run_adaptive(transport, channel_order, do_enter)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自适应"覆盖-清除"（问题3 默认路径）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_run_adaptive(self,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"""覆盖骨干 + 动态路径重规划：把"探测覆盖"与"清除行程"合并成一条路线。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做法（每次只走一步，然后按最新信息重规划）：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1. **覆盖骨干**：中心 + 半径 1000 m 七均布（解析最坏覆盖距离 998.25 m），</w:t>
      </w:r>
    </w:p>
    <w:p w14:paraId="09E7920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 xml:space="preserve">             它是一个"保证性覆盖集"，走完即保证任意全向源都已被探测到；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2. 在当前位置用 **2-opt 重规划** ``[当前位置] + 剩余骨干点 + 已定位源的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估计点``，取巡游的第一站作为下一步；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3. 走到骨干点 → 对该点做一次全频道探测（覆盖 + 发现新源）；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走到源估计点 → 只做该频道的清除动作（**不再重复检测其它频道**，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覆盖已由骨干保证，省下每个源访问点 ~10 个空频道的检测动作）；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4. 骨干走完且无待清除源时结束；失败/仅 1 条示向度的频道交严格兜底。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为什么快：旧实现付"绕骨干一圈 ~6.2 km + 折返清除 TSP ~7.4 km"；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本实现付一条把源顺路插进骨干的合并巡游（离线最优约 9.99 km，N=10），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并且不在源访问点重复检测空频道。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do_enter: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transport.enter()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channels = list(channel_order) if channel_order else list(CHANNELS)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 = {ch: [] for ch in channels}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attempted: set = set()   # 已顺路清除尝试过的频道（每频道至多一次）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scheduled: set = set()   # 已排进路线的频道（避免重复插入）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origin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ring = seven_point_design(self.cover_ring_radius, self.cover_ring_count)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"全频道扫描点"：每隔 stride 取一个。stride=2 且 count=14 时，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被选中的 7 个点恰好等角（2π/7）分布 —— 就是标准 7 点覆盖集，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解析最坏覆盖距离 998.25 m &lt; R_min，因此**不漏测的保证只依赖它们**。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sweep_points = {ring[i] for i in range(0, len(ring), self.cover_probe_stride)}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probe_candidates = [p for i, p in enumerate(ring)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if i % self.cover_probe_stride]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keep = min(int(self.probe_keep), len(probe_candidates))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keep &lt;=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probe_points: List[Point]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elif keep &gt;= len(probe_candidates):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probe_points = list(probe_candidates)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                       # 均匀抽稀（保留几何分布最散的那几个）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step = len(probe_candidates) / float(keep)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probe_points = [probe_candidates[int(k * step)] for k in range(keep)]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backbone = two_opt_tour([origin] + [p for p in ring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if p in sweep_points or p in probe_points])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路线元素：(点, 频道或 None, 是否全频道扫描)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route: List[Tuple[Point, Optional[int], bool]]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(p, None, p in sweep_points or p == origin) for p in backbone]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visited: List[Point]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self._pruned_at = -1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起点探测：不产生任何移动耗时，直接拿下 1000 m 内的所有源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self._sweep(transport, origin,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visited.append(self._current_position(transport))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合法覆盖点集合：只有在这里面做过**全频道扫描**的位置才能计入覆盖判据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swept: List[Point] = [tuple(self._current_position(transport))]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index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index &lt; len(route) - 1 and len(cleared) &lt; self.max_jammers: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把新定位到的源插进"剩余路线"最省的那一段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self._schedule_sources(route, index, channels, bearings,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cleared, attempted, scheduled)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注意：这里**不做**"剪枝剩余覆盖点"。曾试验过按覆盖判据删除冗余网点，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但那会漏清 —— 因为复测点只测"进行中"频道、源清除点也只测目标频道，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它们不能充当"让每个频道都被测过一遍"的覆盖点；唯一合法的覆盖点是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做过**全频道扫描**的点（7+1 个），而对圆域覆盖而言它们一个都不能少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（k=6 需要 a&gt;=1122 m、k=7 需要 a&gt;=997 m，删任一点即破覆盖）。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point, channel, full = route[index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channel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full: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# 覆盖扫描点：全频道探测（覆盖 + 发现新源）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self._sweep(transport, point, channels, bearings,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swept.append(tuple(self._current_position(transport)))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# 几何复测点：只复测"进行中"频道（见 _probe）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self._probe(transport, point, channels, bearings,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# 顺路清除：只做该频道动作，不重复检测其它频道（覆盖由覆盖点保证）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scheduled.discard(channel)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attempted.add(channel)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self._fast_clear(transport, channel,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bearings[channel],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cleared.add(channel)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# 「发现即清除 + 原地复扫」：清除点若离已扫点足够远，就地做一次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# 全频道扫描，把它升级为**合法覆盖点**，为后续剪枝创造合法性。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self.inplace_sweep_after_clear: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here = tuple(self._current_position(transport))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gap = min((distance(here, q) for q in swept),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default=float("inf"))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gap &gt;= self.inplace_sweep_min_gain and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not self.inplace_sweep_targeted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or self._inplace_would_help(route, index,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              swept, here)):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self._discharge_sweep(transport, here, channels,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   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swept.append(tuple(self._current_position(transport)))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visited.append(self._current_position(transport))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合法剪枝：已扫点 ∪ 剩余覆盖点仍能覆盖全域时，删掉冗余的剩余覆盖点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self.prune_coverage_points: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self._prune_coverage(route, index, swept)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index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self._finalize_channel_clearing(transport,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result.cleared =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result.total = self._evaluate_total(transport)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result.virtual_time = self._virtual_time(transport)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result.move_distance = self._move_distance(transport)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_inplace_would_help(self, route, index: int, swept, here)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"""在 ``here`` 复扫，能否换来**剪掉至少一个剩余覆盖点**？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discharge 一次要测 4~14 个零观测频道（24~84 s），被剪的覆盖点省下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"走到它 + 它那里的全频道扫描"（≈240~260 s）。只有能换剪点才复扫。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base = list(swept) + [here]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[i for i, (p, ch, full) in enumerate(route)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if i &gt; index + 1 and ch is None and full]: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plan = [q for j, (q, ch, full) in enumerate(route)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j &gt; index + 1 and ch is None and full and j != 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self._covers(base + plan):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_covers(self, points)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"""覆盖判据：点集对 1800 m 圆域的最坏最近距离 &lt;= ``cover_limit``。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覆盖圆域问题时，**最坏点必在边界**（圆域边界或两覆盖圆交点；交点处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min-distance &lt;= 相邻覆盖点，恒 &lt;= 边界角中点的最坏值），故只采样边界即可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（确定性等角 14400 点，弧长 0.79 m，误差 &lt;0.4 m），比内部网格快一个量级。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np.asarray(list(points),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th = np.linspace(0.0, 2.0 * math.pi, 14400, endpoint=False)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bnd = 1800.0 * np.column_stack([np.cos(th), np.sin(th)])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 = np.linalg.norm(bnd[:, None, :] - pts[None, :, :], axis=2)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float(d.min(axis=1).max()) &lt;= self.cover_limit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_prune_coverage(self, route, index: int, swept)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"""删除"已冗余"的剩余覆盖点（**合法性由 swept 保证**）。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覆盖义务：每个**零观测频道**的源位置都要落在某个"做全频道扫描"的点的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1000 m 内。sweep 点与 discharge 点都做了全频道扫描（discharge 测当时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所有零观测频道），故 ``swept``（起点 + sweep 点 + discharge 点）都是合法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覆盖点。已有示向度的频道发现义务已尽，不再需要覆盖。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只剪 ``index`` 之后的剩余覆盖点；剪之前用"剪后仍 &lt;= cover_limit"验证；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每次剪一个，反复直到不能再剪。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candidates = [i for i, (p, ch, full) in enumerate(route)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if i &gt; index + 1 and ch is None and full]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candidates: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removed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i in candidates: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plan = [q for j, (q, ch, full) in enumerate(route)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j &gt; index + 1 and ch is None and full and j != 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self._covers(list(swept) + plan):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route.pop(i)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removed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removed: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_schedule_sources(self, route, index,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attempted, scheduled)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"""把"已可信定位"的源按**最便宜插入**排进剩余路线。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为什么用插入而不是每步重规划：覆盖骨干本身已是一条约 6.2 km 的近最优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巡游，把源插到它最省的那一段上能保住骨干结构，从而兑现"探测与清除共用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一条路径"的收益 —— 离线最优 N=10 约 9.99 km，而"绕骨干 + 折返清除"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需要 13.59 km。逐步 2-opt 重规划会让巡游在骨干与源之间反复改道，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实测行程反而涨到 13.6 km。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``insert_limit`` 限制单次插入的额外路程；代价过大的源不硬插，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留给收尾阶段的统一 TSP 处理（那里没有后续骨干约束，更省）。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seq = [route[index][0]] + [p for p, _, _ in route[index + 1:]]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ch in cleared or ch in attempted or ch in scheduled: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records = bearings[ch]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len(records) &lt; self.insert_min_observations: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estimate = self._source_target(records, seq[0])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estimate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k in range(len(seq)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a, b = seq[k], seq[k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cost = (distance(a, estimate) + distance(estimate, b)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- distance(a, b))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cost &gt; self.insert_limit: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 is None or cost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best = (cost, index + 1 + k, ch, estimate)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best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_, position, channel, estimate =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route.insert(position, (estimate, channel, False))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scheduled.add(channel)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self._improve_remaining(route, index)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_improve_remaining(route, index: int, rounds: int = 4)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"""对**未走过的剩余路线**做 2-opt + Or-opt 局部改进（严格只接受变短的移动）。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"最便宜插入"是启发式：逐个把源插进剩余路线后难免留下绕行段。实测问题3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N=16：实际 14.84 km，而**同一到访点集**的最优巡游只要 12.61 km —— 2.23 km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（≈446 s、28 s/源）花在排序上。纯 2-opt 只能回收 0.06 km，因为它的弱点恰好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是"把一段长绕行中的点搬到别处"；这里补上 **Or-opt**（整段 1~3 点搬迁），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这才是对这种"顺路插入 + 绕行"结构的有效算子。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安全性：只对 ``route[index:]``（当前位置 + 尚未到访的点）做**严格变短**的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移动，所有点仍然都会被走到，因此**覆盖保证不受影响**（覆盖只依赖"走过"）；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也不会像"逐步全规划"那样在骨干与源之间来回改道（那种做法实测劣化到 13.6 km）。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 = len(route)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 - index &lt; 4: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--- 2-opt 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improved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i in range(index, m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a, b = route[i][0], route[i + 1][0]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j in range(i + 2, m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c, d = route[j][0], route[j + 1][0]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(distance(a, b) + distance(c,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&gt; distance(a, c) + distance(b, d) + 1e-9):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route[i + 1:j + 1] = route[i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improved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improved: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--- Or-opt：把长度 1~3 的连续段移到别处 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seg_len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while moved and m - index &gt; seg_len + 2: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moved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s in range(index + 1, m - seg_len):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seg = route[s:s + seg_len]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prev, nxt = route[s - 1][0], route[s + seg_len][0]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gain_out = (distance(prev, seg[0][0])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+ distance(seg[-1][0],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- distance(prev, nxt))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gain_out &lt;=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rest = route[:s] + route[s + seg_len:]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for t in range(index, len(rest)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u, v = rest[t][0], rest[t + 1][0]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add_in = (distance(u, seg[0][0]) + distance(seg[-1][0],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- distance(u, v))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best is None or add_in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best = (add_in,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 is not None and best[0] &lt; gain_out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route[:] = rest[:best[1]] + seg + rest[best[1]:]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moved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_probe(self, transport, point: Point,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result: StrategyResult) -&gt; 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"""几何复测点：只复测"进行中"的频道（已有示向度但不足观测目标）。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这些点不承担覆盖义务，因此**不检测零观测频道**（空频道），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代价仅几次检测动作；却能把"只被 1 个骨干点看到"的难源补足到可交会定位，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使其清除动作能并进主路线，避免收尾阶段再折返一趟。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done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in cleared:</w:t>
      </w:r>
    </w:p>
    <w:p w14:paraId="6B368B6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records = bearings[ch]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records or self._observations_complete(records):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self._beyond_reachable(point, 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transport.measure(point, 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done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bearings[ch].append((point, float(resp["svd_deg"])))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elif kind == "near" and self._try_clear(transport, ch, point,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done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_source_target(self, records, here: Optional[Point] = None) -&gt; Optional[Point]: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"""给出"顺路即可清除"的目标点（决定每个源插到路线哪一段）。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分三种情形，覆盖从"定位很准"到"只有 1 条示向度"的全部已发现源：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1. 示向度 &gt;= 2 且楔形交区域最小覆盖圆半径 &lt;= ``pursue_mec_limit``：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取**最小二乘交会点**（比最小覆盖圆圆心更准：实测首次清除命中率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62.5%→64.2%、每源 clear 次数 39.3→37.3、时间 362.2→360.7 s）；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最小二乘失败时回退到圆心 —— 真值必在区域内，圆心误差不超过该半径。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2. 示向度 &gt;= 2 但区域偏大（典型：两条示向度近共线 ⇒ 区域是**细长条**）：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此时**不能用形心** —— 近共线的交会区域被裁剪到 ``bbox``，形心可能落在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几千米之外（实测曾出现 6350 km 的荒谬行程）。改用"区域内离当前位置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最近的点"：它落在细长条靠近我们的一端，走过去的行程最小，到了再复测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一次就能把条带收紧（这本质上是**沿视线逼近**，而非绕到远端）。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3. **只有 1 条示向度**：无法交会定距。**重写**：不再做 90° 切向复测点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（那是一次几百米的绕行，且实测把主路线拉到 23.4 km），而是沿视线前进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``pursuit_step`` 米——这是一个"朝源走"的点，行程是必付的；到达后复测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一次拿到更近的示向度，再沿视线追击（_ray_scan_clear 指数+二分）收敛。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&gt;=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poly = self._region_of(records)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center, radius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radius &lt;= self.pursue_mec_limit: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lsq = bearing_least_squares(records)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lsq is not None and distance(lsq, center) &lt;= radius: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return (float(lsq[0]), float(lsq[1]))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(float(center[0]), float(center[1]))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# 细长区域：默认**不排程**（交给收尾的统一处理）。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# 依据：细长条的形心不可信（近共线时甚至可达千米级偏差）；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# 实测"强行插入细长条源"会让 N=10 劣化 357→514 s。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not self.insert_sliver_sources: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centroid = polygon_centroid(poly)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(float(centroid[0]), float(centroid[1]))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base, bearing = records[-1]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ux, uy = unit_vector(bearing)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sx, sy = unit_vector(bearing + 90.0)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(base[0] + self.pursuit_step * ux + self.pursuit_side * sx,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base[1] + self.pursuit_step * uy + self.pursuit_side * sy)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_region_of(self, records)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"""示向度交会区域（裁剪到目标区域外接框，见 ``region_bbox``）。"""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[b for _, b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bbox=float(self.region_bbox))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@classmethod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_nearest_point_in(cls, poly: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here: Optional[Point]) -&gt; Point: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"""凸多边形内离 ``here`` 最近的点；``here`` 为空时退回形心。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先判内部：``here`` 在 P 内就直接用它（零行程）。否则沿各边取最近点。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here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centroid = polygon_centroid(poly)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(float(centroid[0]), float(centroid[1]))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cls._inside_convex(poly, here):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(float(here[0]), float(here[1]))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best, best_d = None,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a, b = poly[i], poly[(i + 1) % 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 = cls._project_on_segment(here, a, b)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= distance(here,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 &lt; best_d: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best, best_d = k, 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best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centroid = polygon_centroid(poly)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(float(centroid[0]), float(centroid[1]))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(float(best[0]), float(best[1]))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_project_on_segment(q: Point, a: Point, b: Point) -&gt; Point: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"""q 在线段 ab 上的投影点。"""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ax, ay = a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dx, dy = b[0] - ax, b[1] - ay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denom = dx * dx + dy * dy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denom &lt;= 1e-12: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(float(ax), float(ay))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 = ((q[0] - ax) * dx + (q[1] - ay) * dy) / denom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 = 0.0 if t &lt; 0.0 else (1.0 if t &gt; 1.0 else 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(float(ax + t * dx), float(ay + t * dy))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_confident_target(self, records) -&gt; Optional[Point]: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"""返回"可信追踪目标"：楔形交区域的**最小覆盖圆圆心**。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真值必落在楔形交区域 P 内，因此该圆心到真值的距离不超过 P 的最小覆盖圆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半径。只有该半径 &lt;= ``pursue_mec_limit`` 时才值得专门跑一趟：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半径小 ⇒ 估计可信 ⇒ 一击命中率高，且失败时的补救代价有界。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半径过大（例如两条近共线示向度形成的细长平行四边形）则返回 None，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继续沿覆盖骨干探测，等更多示向度把区域收缩后再前往。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center, radius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radius &gt; self.pursue_mec_limit: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(float(center[0]), float(center[1]))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_point_segment_distance(q: Point, a: Point, b: Point)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"""点 q 到线段 ab 的最短距离。"""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ax, ay = a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bx, by = b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qx, qy = q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dx, dy = bx - ax, by - ay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denom = dx * dx + dy * dy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denom &lt;= 1e-12: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distance(q, 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 = ((qx - ax) * dx + (qy - ay) * dy) / denom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 = 0.0 if t &lt; 0.0 else (1.0 if t &gt; 1.0 else 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distance(q, (ax + t * dx, ay + t * dy))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@classmethod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_distance_to_polygon(cls, q: Point, poly: Sequence[Point])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"""点 q 到凸多边形 poly 的最短距离（内部返回 0）。"""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cls._inside_convex(poly, q):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min(cls._point_segment_distance(q, poly[i], poly[(i + 1) % n])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for i in range(n))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_region_mec(self, records)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"""定位区域（楔形交）的最小覆盖圆半径；示向度 &lt;2 或区域为空返回 inf。"""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&lt;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poly = self._region_of(records)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_, radius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float(radius)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_beyond_reachable(self, point: Point, records)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"""该频道在 ``point`` 处是否**必然 no_signal**（严格判据，可安全跳过检测）。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依据：单次测向误差 &lt;= 1°（题给），故真值必落在全部示向度决定的**楔形交区域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P** 内；而有效接收半径 r_eff &lt;= R_MAX = 1500 m（题给上界）。于是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``dist(point, P) &gt; 1500`` ⇒ ``dist(point, G) &gt; r_eff`` ⇒ 测了也是 no_signal。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跳过它能省下一次 5 s 检测 + 至多 1 s 切换，**且不损失任何保证**（该次检测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无论如何都不携带信息）。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self._distance_to_polygon(point, poly) &gt; R_MAX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_discharge_sweep(self, transport, point: Point,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result: StrategyResult) -&gt; 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"""清除点的**discharge 扫描**：只测零观测频道（覆盖义务），返回检测次数。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覆盖义务：一个频道若真有源但尚未被发现，源必落在某个"会做全频道扫描"的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点 1000 m 内。discharge 点在这里做全频道扫描后，就承担了这个义务。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**为何只测零观测频道**：obs&gt;=1 的频道已经被发现（源距某个观测点 &lt;= r_eff，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发现义务已尽），额外的观测只改善定位、不是发现义务，测不测都行。所以这里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只测零观测频道，把成本压到 4~14 次检测（24~84 s），而不是全 20 频道。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对零观测频道而言，sweep 点与 discharge 点都测过它，故二者都是合法覆盖点。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done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in cleared or bearings[ch]: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transport.measure(point, 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done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bearings[ch].append((tuple(point), float(resp["svd_deg"])))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elif kind == "near" and self._try_clear(transport, ch, point,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done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_sweep(self, transport, point: Point,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result: StrategyResult) -&gt; 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"""移动到 ``point`` 并对所有未决频道做一次探测，返回实际检测次数。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首个 /measure 会把机器人带到 ``point``（模拟器按位置差计费），因此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"前往该点"与"在该点探测"是同一条指令；若没有任何频道需要检测，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则机器人不会移动（调用方用 ``_current_position`` 记录真实到访位置）。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done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in cleared or self._observations_complete(bearings[ch]):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严格无损的检测削减：该点必定收不到信号则跳过（见 _beyond_reachable）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bearings[ch] and self._beyond_reachable(point, bearings[ch]):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transport.measure(point, 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done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bearings[ch].append((point, float(resp["svd_deg"])))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elif kind == "near" and self._try_clear(transport, ch, point,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done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固定检测点网路径（问题4 定向安全网复用）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_run_fixed_design(self,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"""按预定检测点网逐点扫描，再统一清除，并以有界楔形法兜底。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实测对比（全定向 N=16，25 例）："逐点扫描 + 收尾 TSP" 478.6 s；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改成"把每个已定位源最便宜插入剩余路线"反而 **519.8 s**（且出现未清除）——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因为定向源可见点极少、发现得晚，插入位置离路线很远；当源较密时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"收尾阶段对估计点做精确 TSP"本来就是最优的。故问题4 保留本路径，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插入机制只在问题3（全向、发现早）使用。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do_enter: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transport.enter()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channels = list(channel_order) if channel_order else list(CHANNELS)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 = {ch: [] for ch in channels}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每次 run 独立的状态袋（机会式清除的次数记录等），避免跨次运行串味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state: Dict[str, object]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self.early_stop_bearings = getattr(self, "early_stop_bearings",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self._tour_order()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index, p in enumerate(tour):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self._sweep(transport, p,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提前结束扫描：``early_stop_bearings`` 条示向度齐备的源数达到总数上限 16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即停。默认 2（交会定位）；若收尾对 1 条示向度的源有可靠兜底（如沿示向度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追击），可降为 1 以更早结束。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sum(1 for ch in channels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if len(bearings[ch]) &gt;= self.early_stop_bearings) &gt;= self.max_total: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机会式清除：离开当前扫描点之前，允许子类顺路清除已定位的频道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index + 1 &lt; len(tour):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self._opportunistic_clear(transport,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result, p, tour[index + 1], state)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len(cleared) &gt;= self.max_total: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self._finalize_channel_clearing(transport,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result.cleared =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result.total = self._evaluate_total(transport)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result.virtual_time = self._virtual_time(transport)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result.move_distance = self._move_distance(transport)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_finalize_channel_clearing(self, transport,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result: StrategyResult)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"""收尾：对已产生示向度但仍未清除的频道做统一快速清除 + 严格兜底。"""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candidates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in cleared or len(bearings[ch]) &lt;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center = bearing_least_squares(bearings[ch])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center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candidates[ch] = center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target = self._source_target(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bearings[ch], 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target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candidates[ch] = target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self._channel_tour(candidates, self._current_position(transport)):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self._fast_clear(transport, ch, candidates[ch], bearings[ch],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只处理"已产生过示向度"的未决频道：频道空间有 20 个，而干扰源只有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10~16 个，因此**零观测频道绝大多数本来就没有干扰源**（空频道）。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覆盖判据保证"若某频道真有源，全域已被探测过 ⇒ 它必已被发现"，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故跳过零观测频道是正确行为；切勿为其添加"重走检测点"的兜底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（实测每例会白走近 10 km，耗时劣化数倍）。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pending = [ch for ch in channels if ch not in cleared and bearings[ch]]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pending and len(cleared) &lt; self.max_total:</w:t>
      </w:r>
    </w:p>
    <w:p w14:paraId="6A286D1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 xml:space="preserve">            cur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ch = min(pending, key=lambda c: distance(cur, self._resolve_anchor(bearings[c])))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pending.remove(ch)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self._resolve_channel(transport, ch, bearings[ch],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result.unresolved.append(ch)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result.cleared =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result.total = self._evaluate_total(transport)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result.virtual_time = self._virtual_time(transport)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result.move_distance = self._move_distance(transport)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机会式清除钩子（问题3 默认不启用；问题4 重写为"顺路清除"）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_opportunistic_clear(self, transport,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result: StrategyResult, current: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next_point: Point, state: Dict[str, object])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"""在离开扫描点 ``current`` 前顺路清除已定位频道。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问题3 的 8 点扫描行程短、快速清除已在扫描后统一用精确开放路径完成，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故基类此钩子为空实现（无副作用，不改变问题3 行为）。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_move_distance(transport)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"""累计移动距离 (m)：读机器人时钟历史（Mock 与真实客户端均有）。"""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clock = getattr(transport, "clock",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clock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clock = getattr(getattr(transport, "client", None), "clock",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history = getattr(clock, "history", None) or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float(sum(getattr(cost, "distance_m", 0.0) for _, cost in history))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_fast_clear(self, transport, channel: int, estimate: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records: List[Tuple[Point, float]],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"""统计估计直接清除；失败时按"迭代逼近"在近场保证性收口。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三级收口（由便宜到昂贵，第一级成功即返回）：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1. 直接在估计点清除（楔形交最小覆盖圆圆心，误差 &lt;= pursue_mec_limit）；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2. 修订估计后再试一次（用估计点的新示向度更新最小二乘）；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3. **保证性收口**：若楔形交区域 P 直径已很小，按 27 m 间距在 P 内布点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逐一清除 —— 因真值必在 P 内且间距 &lt;= 20√2，必有一点落在清除半径内；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否则沿示向度在估计点**两侧**按 382 m 阈值内的步长逼近清除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（1° 误差在 382 m 处的横向偏差仅 6.7 m，远小于 20 m 清除半径）。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自适应：定位好（MEC 小）先清；定位差（MEC 大）先测后清 ——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定位差的源直接清必失败（偏差可达上百米），先测一次拿高视差近场示向度，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最小二乘重估后偏差压到几米内再清，省掉那次必失败的 clear。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self._region_mec(records) &lt;= self.measure_first_mec: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self._try_clear(transport, channel, estimate,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 = transport.measure(estimate,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kind = m.get("measure_result")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kind == "near":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self._try_clear(transport, channel, estimate,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bearing = float(m["svd_deg"])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records.append((estimate, bearing))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revised = bearing_least_squares(records)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revised is not None and distance(revised, estimate) &lt;= self.fast_ray_max_distance: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self._try_clear(transport, channel, revised,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阶段2.5-沿最后示向度射线的 1-D 扫描收口（对付"定向源沿波束轴观测"的病态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楔形交；解析保证命中，见 _ray_scan_clear）。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**仅在真正病态时启用**：定位区域沿示向度方向被拉得很长（细长走廊）才需要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1-D 扫描；否则该阶段命中率低（实测调用 9.8 次仅成功 3.0 次），白花检测。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records and self._corridor_like(records):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bpoint, bbearing = records[-1]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self._ray_scan_clear(transport, channel, bpoint, bbearing,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阶段2.6-估计点邻域**微网格**：楔形交直径常只有几十米、真值在 20 m 清除半径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边缘"擦边"漏掉，此时做 250 m 级侧移（一次来回 500 m）极不划算；3×3 微网格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单步 &lt;= 24 m、最坏 9 点约 40 s 即可补救（见 _local_grid_clear）。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self._local_grid_clear(transport, channel, estimate,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阶段3-保证性收口：区域小而窄时直接布 27 m 网格（真值必在 P 内）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&gt;=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diam, _, _ = polygon_diameter_calipers(poly)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(diam &lt;= self.grid_clear_near_diameter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or polygon_area(poly) &lt;= self.grid_clear_near_area):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self._grid_clear(transport, channel, poly,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阶段3.5-沿示向度**短距**双向逼近（span&lt;=90 m）：失败时最多走 180 m 来回，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比原 210 m 级（420 m 来回）省一半；远距离的病态情形已由阶段2.5 的射线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扫描负责，因此把这一级的射程收紧。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bearing is not None and self._ray_clear_both(transport, channel, estimate,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          bearing,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阶段4-**最后手段**：侧移复测（垂直示向度偏移，代价最大：一个来回数百米）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self.tighten_shift and self._tighten_and_clear(transport, channel,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            records,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_corridor_like(self, records)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"""定位区域是否是"沿示向度方向的细长走廊"（此时才需要 1-D 射线扫描）。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判据：楔形交区域的**直径**远大于其在垂直示向度方向上的宽度，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即 ``diam &gt;= corridor_ratio * width``，或区域直径本身超过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``corridor_min_diameter``（几十米以上就意味着沿轴测距不可靠）。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典型触发场景：定向源沿其波束轴被观测、或多条示向度近共线。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&lt;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diam, _, _ = polygon_diameter_calipers(poly)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diam &gt;= self.corridor_min_diameter: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_, bearing = records[-1]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ux, uy = unit_vector(bearing + 90.0)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proj = [q[0] * ux + q[1] * uy for q in poly]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width = max(proj) - min(proj)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diam &gt;= self.corridor_ratio * max(width, 1e-6)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_local_grid_clear(self, transport, channel: int, center: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"""估计点邻域的 3×3 **微网格**收口（廉价、先于大范围侧移）。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楔形交的直径通常只有几十米，而估计点（最小覆盖圆圆心 / 形心）未必正中，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真值常落在 20 m 清除半径**边缘**：此时直接做 250 m 级侧移要一个来回 500 m，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极不划算。改为在估计点 ±``local_grid_step`` 内布 3×3 网格（单步 &lt;= 24 m，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最坏 9 次清除约 40 s、行程 &lt;= 170 m），命中率高且代价低；真正病态的情形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（细长走廊）交给阶段 2.5 的射线扫描与阶段 4 的侧移兜底。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step = self.local_grid_step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offs = (0.0, step, -step)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[(center[0] + dx, center[1] + dy) for dx in offs for dy in offs]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current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pts.sort(key=lambda q: distance(current,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q in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self._try_clear(transport, channel, q,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_pursuit_clear(self, transport, channel: int, base: Point, bearing: float,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"""**重瞄追击**：沿示向度向源逼近，每步用当前实测示向度**重瞄**方向。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这是"1 条示向度"源的定位手段：把"走到源附近"的必付行程本身当作定位。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关键在**重瞄**——每步沿当前实测示向度走，横向误差只相对于"当前剩余距离"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（&lt;= 0.0175×剩余距离），随收敛趋零；这正是之前固定射线追击在 d&gt;1140 m 时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横向偏差超 20 m 而漏过的原因。对**全向源**（问题3 全是全向），朝源走距离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单调递减 ⇒ 必先"direction"后"near"；一旦示向度翻转 180°（越过真值）就二分。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cur = base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 = bearing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step = self.pursuit_step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range(self.pursuit_max_steps):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q = self._point_along(cur, b, step)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self._try_clear(transport, channel, q,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transport.measure(q,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"near":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self._try_clear(transport, channel, q,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nb = float(resp["svd_deg"])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abs(angle_diff(nb, b)) &gt; 90.0: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# 越过了真值：源在 cur 与 q 之间，二分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self._pursuit_bisect(transport, channel, cur, q,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cur = q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 = nb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step = min(step * 1.3, 300.0)     # 越走越近，可加大步长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                                  # no_signal：全向源罕见，退回小步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step = max(step / 2.0, 20.0)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step &lt;= 20.0: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_pursuit_bisect(self, transport, channel: int, a: Point, b: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"""在"未越过点 a"与"已越过点 b"之间二分找源（源在 ab 附近）。"""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range(14):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mid = ((a[0] + b[0]) / 2.0, (a[1] + b[1]) / 2.0)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self._try_clear(transport, channel, mid,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transport.measure(mid,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"near":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self._try_clear(transport, channel, mid,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nb = float(resp["svd_deg"])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ux, uy = unit_vector(nb)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toward_a = (a[0] - mid[0]) * ux + (a[1] - mid[1]) * uy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toward_a &gt; 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 = mid                    # 源在 a 侧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 = mid                    # 源在 b 侧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 = mid                        # no_signal：源在另一侧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distance(a, b) &lt;= 10.0: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self._try_clear(transport, channel,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((a[0] + b[0]) / 2.0, (a[1] + b[1]) / 2.0),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_ray_scan_clear(self, transport, channel: int, base: Point, bearing: float,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"""沿**最后一条示向度射线**按固定步长扫描并逐点试清除（保证性收口）。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设最后一条示向度取自 ``base``、报告值 ``bearing``。题目保证单次测向误差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&lt;= 1°，故真值必落在"以 base 为起点、方向 bearing 的射线两侧各 1° 的楔形"内；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射线上距 base 为 t 的点到真值的**横向偏差 &lt;= t·tan1° = 0.0175t**。因此沿射线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以步长 s 扫描时，命中条件为 ``sqrt((s/2)² + (0.0175t)²) &lt;= 20``：取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s=18 m、t&lt;=600 m，最坏 ``sqrt(81+110) = 13.8 m &lt; 20 m``，**必然命中**。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这专门解决"**定向源沿其波束轴被观测**"的病态情形：此时三条示向度几乎同向，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楔形交退化为沿轴 1000 m 的细长走廊，测距完全不可用，而本方法把"2-D 定位"降级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为"1-D 扫描"，反而必然收敛。每两步复测一次示向度，一旦发现已越过真值即停止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延伸，避免无谓长走；成功则直接返回。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step = self.ray_scan_step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 = 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t &lt;= self.ray_scan_range + 1e-9: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q = self._point_along(base, bearing, 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self._try_clear(transport, channel, q,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abs(t / (2.0 * step) - round(t / (2.0 * step))) &lt;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resp = transport.measure(q,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kind == "near":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self._try_clear(transport, channel, q,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kind == "direction" and \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abs(angle_diff(float(resp["svd_deg"]), bearing)) &gt; 90.0: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False                 # 已越过真值：前方不会再有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 += 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_tighten_and_clear(self, transport, channel: 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records: List[Tuple[Point, float]],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"""**侧移复测**收紧定位区域后保证性清除。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三角交会的测距精度取决于**基线（视差）**：两点相距 d 时，测距相对误差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约为 ``d²·tan(ε)/b``——基线 b 不够大时测距误差可达百米量级，这正是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"顺路插入"失败、被迫折返的原因。这里在最后一条示向度的垂直方向上偏移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一小段复测（代价约 250 m + 1 次检测），新示向度与原有示向度形成足够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视差，把楔形交区域直径压到 180 m 以内后，用 27 m 间距网格保证性清除。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仅在近场使用（偏移后源仍在接收范围内的概率高），因此适合问题3 的全向源；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对定向源若偏移后收不到信号，会自动跳过（不增加错误动作）。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records: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base, bearing = records[-1]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offset in [mag * sgn for mag in self.shift_steps for sgn in (1.0, -1.0)]: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probe = self._point_along(base, bearing + 90.0, offset)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transport.measure(probe,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"near":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self._try_clear(transport, channel, probe,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!=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records.append((probe, float(resp["svd_deg"])))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[b for _, b in records])</w:t>
      </w:r>
    </w:p>
    <w:p w14:paraId="6F2577A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 xml:space="preserve">            if not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diam, _, _ = polygon_diameter_calipers(poly)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diam &lt;= self.grid_clear_near_diameter: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self._grid_clear(transport, channel, poly,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_ray_clear_both(self, transport, channel: int, estimate: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bearing: float,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"""沿示向度在估计点**两侧**按 35 m 步长试清除。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只向正方向扫描会漏掉"估计距离偏远"的情形（楔形交区域沿示向度方向被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拉长，测距误差有正有负）；双向扫描把两侧都覆盖，实测显著降低清除失败率，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从而避免失败的频道被推到收尾阶段再跑一趟。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step = self.fast_ray_step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span = max(self.fast_ray_max_distance, self.pursue_mec_limit)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offset = 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offset &lt;= span + 1e-9: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sign in (1.0, -1.0):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q = self._point_along(estimate, bearing, sign * offset)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self._try_clear(transport, channel, q,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offset += 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_ray_recover(self, transport, channel, origin, max_distance, records,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"""At an estimate, turn 2-D uncertainty into a covered 1-D bearing ray."""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 = transport.measure(origin,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kind = m.get("measure_result")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kind == "near":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self._try_clear(transport, channel, origin,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kind !=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 = float(m["svd_deg"])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records.append((origin, bearing))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lateral = max_distance * math.sin(math.radians(1.0))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lateral &gt;= CLEAR_RADIUS: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half = math.sqrt(max(1.0, CLEAR_RADIUS ** 2 - lateral ** 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spacing = max(8.0, 1.9 * half)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 = spacing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d &lt;= max_distance + spacing: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q = self._point_along(origin, bearing,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self._try_clear(transport, channel, q,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+= spacing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_observations_complete(self, 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"""观测是否足够（默认 3 条；自适应：2 条 + MEC 足够小即可，第 3 条只在该拿时才拿）。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依据：2 条示向度已能把定位区域的最小覆盖圆半径压到 ``obs_mec_limit`` 以内，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再配 _fast_clear 的"到点先测后清"，第三条示向度省下的清除成本已不抵再测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一次的 6 s。仅在 MEC 仍大时才继续拿第 3 条。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&gt;= self.observations_target: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self.adaptive_obs and len(records) ==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self._region_mec(records) &lt;= self.obs_mec_limit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_resolve_anchor(records):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p, b = records[-1]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ux, uy = unit_vector(b)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(p[0] + 350.0 * ux, p[1] + 350.0 * uy)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_channel_tour(candidates, start):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"""Exact Held-Karp open TSP for at most 16 targets."""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ids = list(candidates)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len(ids)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dp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dp[(2 ** i, i)] = (distance(start, candidates[ids[i]]), -1)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mask in range(1, 2 ** 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last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state = (mask, last)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state not in dp: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base = dp[state][0]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nxt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bit = 2 ** nxt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mask &amp; bit: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ns = (mask | bit,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cost = base + distance(candidates[ids[last]], candidates[ids[nxt]])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ns not in dp or cost &lt; dp[ns][0]: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dp[ns] = (cost, last)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full = 2 ** n - 1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last = min(range(n), key=lambda j: dp[(full, j)][0])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order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mask = full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last &gt;=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order.append(ids[last])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prev = dp[(mask, last)][1]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mask -= 2 ** last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last = prev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order.reverse()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order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_try_clear(self, transport, channel: int, point: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transport.clear(point,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r.get("clear_result") == "success":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result.failed_clears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_tour_order(self)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"""扫描顺序：先中心，再按环上角度顺序（六边形环行程为最优量级）。"""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list(self.survey_points)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center = min(pts, key=lambda p: p[0] ** 2 + p[1] **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rest = [p for p in pts if p != center]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rest.sort(key=lambda p: math.atan2(p[1], p[0]))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[center] + rest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阶段3：交会定位 + 区域网格清除（保证性收敛）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_resolve_channel(self, transport, channel: 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observations: List[Tuple[Point, float]],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"""为一个频道补足示向度 -&gt; 定位区域 -&gt; 网格清除。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依据：楔形交区域 P 必含真值 G（≤1° 有界误差）；在 P 内以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间距 &lt;= 20*sqrt(2) = 28.3 m 布清除点，则必有一点落在 G 的 20 m 清除半径内，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因此该过程必然成功（问题3/4 通用；对定向源而言，清除与朝向无关，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即使“看不到”也能清）。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若 P 过大，则沿最后一条示向度推进再测，以新示向度缩小 P；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沿示向度向源逼近时，定向源的覆盖条件保持成立（内积保号）。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records: List[Tuple[Point, float]] = list(observations)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range(self.max_resolve_rounds):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len(records) &gt;=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poly = self._region_of(records)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diam, _, _ = polygon_diameter_calipers(poly)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diam &lt;= 2.0 * CLEAR_RADIUS: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self._try_clear(transport, channel,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polygon_centroid(poly),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diam &lt;= self.grid_clear_max_diameter: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self._grid_clear(transport, channel, poly,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self._extend_observation(transport, channel, records,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_extend_observation(self, transport, channel: 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records: List[Tuple[Point, float]],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"""获取新的示向度：在基准点周围做射线扇形探测。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为何不只沿示向度推进：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* 沿向推进虽然保持覆盖（内积保号），但两条示向度近似平行，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交会出来的区域是细长条，定位效果差；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* 而当年±1° 误差下沿向推进较远时可能越出定向覆盖，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故用“垂直方向±20° / 沿向”的射线扇形探测，既保证交会角度，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又在失联时自动退到更保守的沿向探测。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records: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base_point, base_bearing = records[-1]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angle_off in self.probe_angles_deg: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step in self.probe_steps_m: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point = self._point_along(base_point, base_bearing + angle_off, step)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m = transport.measure(point,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kind = m.get("measure_result")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kind == "near":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self._try_clear(transport, channel, point,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records.append((point, float(m["svd_deg"])))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_grid_clear(self, transport, channel: int, poly: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result: StrategyResult)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"""在定位区域 P 内布格点逐一尝试清除（间距 &lt;= 20*sqrt(2)，保证命中）。"""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self._grid_points_in_polygon(poly, self.grid_spacing)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补入形心 / 顶点 / 边中点（小区域时网格可能为空）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list(pts) + [polygon_centroid(poly)]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a, b = poly[i], poly[(i + 1) % 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pts.append(a)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pts.append(((a[0] + b[0]) / 2.0, (a[1] + b[1]) / 2.0))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current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pts.sort(key=lambda q: distance(current,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q in pts[:self.grid_max_points]: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self._try_clear(transport, channel, q,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self.grid_offset_pass: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第二轮：半格偏移格点。两套格点合起来等效间距 s/2，最坏离真值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&lt;= s/(2√2) ≈ 8.5 m，远超清除半径裕量，兜住"真值贴 P 边界/浮点临界"。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off = self.grid_spacing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shifted = [(x + off, y + off) for x, y in pts]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shifted = [q for q in shifted if self._inside_convex(poly, q, tol=1e-6)]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shifted.sort(key=lambda q: distance(current,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q in shifted[:self.grid_max_points]: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self._try_clear(transport, channel, q,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_grid_points_in_polygon(poly: Sequence[Point], spacing: float)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xs = [q[0] for q in poly]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ys = [q[1] for q in poly]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out: List[Point]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x = min(xs)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x &lt;= max(xs):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y = min(ys)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while y &lt;= max(ys):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StrategyP3._inside_convex(poly, (x, y)):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out.append((x, y))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y += spacing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x += spacing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_inside_convex(poly: Sequence[Point], q: Point, tol: float = 1e-9)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sign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x1, y1 = poly[i]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x2, y2 = poly[(i + 1) % 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cross = (x2 - x1) * (q[1] - y1) - (y2 - y1) * (q[0] - x1)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cur = 0 if abs(cross) &lt;= tol else (1 if cross &gt; 0 else -1)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cur ==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sign ==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sign = cur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elif sign != cur: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_current_position(transport) -&gt; Point: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clock = getattr(transport, "clock",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pos = getattr(clock, "position",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(float(pos[0]), float(pos[1])) if pos else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_point_along(origin: Point, bearing_deg: float, dist: float) -&gt; Point: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ux, uy = unit_vector(bearing_deg)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(origin[0] + dist * ux, origin[1] + dist * uy)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统计适配（兼容 MockSimulator 与 RobotClient）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_virtual_time(transport)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hasattr(transport, "virtual_time"):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float(getattr(transport, "virtual_time"))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clock = getattr(transport, "clock",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float(getattr(clock, "virtual_time", 0.0))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_evaluate_total(transport) -&gt; 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hasattr(transport, "total_jammers"):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int(transport.total_jammers)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getattr(transport, "sim",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sim is not None and hasattr(sim, "total_jammers"):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int(sim.total_jammers)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0</w:t>
      </w:r>
    </w:p>
    <w:p w14:paraId="78220A22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B.14  src/strategy_p3_v5.py</w:t>
      </w:r>
    </w:p>
    <w:p w14:paraId="17DB72A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"""问题3 v5：覆盖义务驱动（Coverage-obligation-driven）在线规划。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与 v1（固定 8 环点骨干 + 最便宜插入 + 收尾 TSP）的核心区别：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v1 把"发现顺序"和"覆盖顺序"绑定：先走固定 7 环点，途中把源插进剩余路线。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这天然产生"源被发现时其最优位置已走过"的结构性损失。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v5 只保证"未发现源的可能位置 U 被已扫点集覆盖"：每一步动态生成下一扫描点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（贪心集合覆盖），而源清除点（discharge）本身就是覆盖点，能替代环点。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于是"清除行程"与"覆盖行程"合流，逼近 Oracle（Oracle 正是靠走到源旁边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就完成覆盖而省掉绕环）。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保留不动：_sweep/_discharge_sweep/_fast_clear/_grid_clear/_covers/几何定位。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只重写主循环 run()：覆盖义务 + 贪心补洞 + 顺路清除。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List,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numpy as np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CHANNELS, REGION_RADIUS,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.geometry import distance, unit_vector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.strategy_p3 import StrategyP3, StrategyResult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StrategyP3V5(StrategyP3):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"""覆盖义务驱动版：动态覆盖集 = 起点 + 贪心补洞点 + 源清除点(discharge)。"""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self.cover_duty_limit = 998.0   # 覆盖义务"满足"判定：最坏覆盖距离 &lt;= 该值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_worst_angle(self, swept) -&gt; Tuple[float, 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"""边界上距 swept 最远的点：返回 (角, 最坏距离)。确定性采样。"""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np.asarray(list(swept),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th = np.linspace(0.0, 2.0 * math.pi, 720, endpoint=False)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bnd = REGION_RADIUS * np.column_stack([np.cos(th), np.sin(th)])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 = np.linalg.norm(bnd[:, None, :] - pts[None, :, :], axis=2)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md = d.min(axis=1)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idx = int(md.argmax())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float(th[idx]), float(md[idx])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_next_cover(self, swept, here):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"""贪心补洞：在"最坏边界点"方向、半径 R_MIN 处放下一覆盖点。"""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ang, worst = self._worst_angle(swept)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worst &lt;= self.cover_duty_limit: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(R_MIN * math.cos(ang), R_MIN * math.sin(ang))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_covers_duty(self, swept)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"""覆盖义务是否满足：swept 对圆域最坏覆盖距离 &lt;= cover_duty_limit。"""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np.asarray(list(swept),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th = np.linspace(0.0, 2.0 * math.pi, 14400, endpoint=False)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bnd = REGION_RADIUS * np.column_stack([np.cos(th), np.sin(th)])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 = np.linalg.norm(bnd[:, None, :] - pts[None, :, :], axis=2)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float(d.min(axis=1).max()) &lt;= self.cover_duty_limit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_open_tour(self, start, nodes, rounds=6):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"""最近邻 + 2-opt 开放巡游（从 start 出发，访问所有 nodes）。"""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[start]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pool = list(nodes)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pool: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min(pool, key=lambda q: distance(tour[-1],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pool.remove(nxt)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imp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a, b, c, d = tour[i], tour[i + 1], tour[j],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(distance(a, b) + distance(c,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&gt; distance(a, c) + distance(b, d) + 1e-9):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imp: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tour[1:]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_generate_covers(self, swept):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"""贪心生成满足当前覆盖义务所需的全部覆盖点。"""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covers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tmp = list(swept)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ang, worst = self._worst_angle(tmp)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worst &lt;= self.cover_duty_limit: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 = (R_MIN * math.cos(ang), R_MIN * math.sin(ang))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covers.append(p)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tmp.append(p)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covers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_covers_duty(self, swept) -&gt; bool: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"""覆盖义务是否满足：swept 对圆域最坏覆盖距离 &lt;= cover_duty_limit。"""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np.asarray(list(swept),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th = np.linspace(0.0, 2.0 * math.pi, 14400, endpoint=False)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bnd = REGION_RADIUS * np.column_stack([np.cos(th), np.sin(th)])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 = np.linalg.norm(bnd[:, None, :] - pts[None, :, :], axis=2)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float(d.min(axis=1).max()) &lt;= self.cover_duty_limit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run(self,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do_enter: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transport.enter()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channels = list(channel_order) if channel_order else list(CHANNELS)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 = {ch: [] for ch in channels}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cleared: set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attempted: set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origin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swept: List[Point]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self._sweep(transport, origin,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swept.append(tuple(self._current_position(transport)))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len(cleared) &lt; self.max_jammers: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here = tuple(self._current_position(transport))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nodes = []          # (point, channel or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ch_of_point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覆盖点：批量贪心生成（当前 swept 所需的全部）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cover in self._generate_covers(swept):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nodes.append(cover)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源清除点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ch in cleared or ch in attempted: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len(bearings[ch]) &lt; self.insert_min_observations: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est = self._source_target(bearings[ch], here)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est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k = (round(est[0], 1), round(est[1],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k not in ch_of_point: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nodes.append(est)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ch_of_point[k] = ch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nodes: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pending = [ch for ch in channels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if ch not in cleared and ch not in attempted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and bearings[ch]]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pending: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ch = min(pending, key=lambda c: distance(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here, self._resolve_anchor(bearings[c])))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self._resolve_channel(transport, ch, bearings[ch],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swept.append(tuple(self._current_position(transport)))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order = self._open_tour(here, nodes)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point = order[0]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 = (round(point[0], 1), round(point[1],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ch = ch_of_point.get(k)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attempted.add(ch)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self._fast_clear(transport, ch, point, bearings[ch],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here2 = tuple(self._current_position(transport))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min((distance(here2, q) for q in swept),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default=float("inf")) &gt;= self.inplace_sweep_min_gain: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self._discharge_sweep(transport, here2, channels,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swept.append(here2)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self._sweep(transport, point,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swept.append(tuple(self._current_position(transport)))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self._finalize_channel_clearing(transport, channels, bearings,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result.cleared =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result.total = self._evaluate_total(transport)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result.virtual_time = self._virtual_time(transport)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result.move_distance = self._move_distance(transport)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result</w:t>
      </w:r>
      <w:r>
        <w:rPr>
          <w:rFonts w:ascii="Consolas" w:hAnsi="Consolas" w:eastAsia="宋体"/>
          <w:sz w:val="15"/>
        </w:rPr>
        <w:br w:type="textWrapping"/>
      </w:r>
    </w:p>
    <w:p w14:paraId="05EDBA0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B.15  src/strategy_p4.py</w:t>
      </w:r>
    </w:p>
    <w:p w14:paraId="7C8BA25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"""问题4 策略：全向 + 定向混合干扰源的自动定位与清除。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与问题3 的差异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1. **检测点网必须定向安全**：定向源只在"定向方向 ±90°"半平面内可被接收，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同一个 G 若其朝向背离所有检测点，则在任何检测点都是 no_signal。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因此要求：对域内任意 G 与任意朝向 u，存在 p 使 |p-G| &lt;= R_min 且 (p-G)·u &gt;=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&lt;=&gt; G 严格位于近旁点凸包内部 &lt;=&gt; 近旁点相对 G 的最大角隙 &lt; 180°。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本策略采用 **22 点定向安全网**（中心 1 + 半径 1000 m 九点 + 半径 1875 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十二点，见 coverage.directional_survey_design），它带**严格判据**而不只是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随机抽样通过：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* 外环正十二边形内切半径 1811.11 m &gt; 1800 m，故目标圆域整体落在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内环/外环构成的三角剖分内部；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* 采用**充要判据**：对域内任意 G，若"距 G 不超过 R_min = 1000 m 的网点"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相对 G 的最大角隙 &lt; 180°，则 G 严格位于这些点的凸包内部，于是任意朝向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的定向源都至少被一个网点看到。该判据已用 3 级确定性密网复核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（最高 200×2160 极坐标 + 21600 边界环 = 455,760 样本）：fail = 0，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最大角隙 177.38°（裕量 2.62°）。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相比 25 点双环网（内环 950×12 + 外环 1875×12 错相 15°），22 点网把内环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半径顶到 R_min = 1000 m 并把内环压到 9 点：**覆盖证书强度不变**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（角隙同为 177.3768°），但每轮扫描少扫 3 个网点 ⇒ 检测动作数低约 12%，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实测 6 档平均 -14.3 s/源（N=10 档 -22~-39 s/源）。相比 31 点三角格点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（开放巡游约 30.0 km），22 点网把巡游压到约 18.06 km。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2. **总数上限 16**：总数为 10~16，故清满 16 个即已清空，可提前结束；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未再扫描的频道无需确认（省下大量检测与行程）。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3. **三条观测即停 + 顺路机会式清除**：同一频道积累三条示向度后用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中心线最小二乘定位；若"绕到估计点再回到下一扫描点"的额外路程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不超过 ``insert_threshold``（默认 400 m），就在扫描途中顺路清除，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从而减少扫描结束后的返程；每频道至多插入一次。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4. **朝向推断**（论文用）：由"在点 p 有信号 / 无信号"的符号约束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(p-Ĝ)·u &gt;= 0 与 &lt; 0，可交出一段可行的定向方向弧，用于辅助选点。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清除环节与问题3 相同：/clear 与朝向无关，距离 &lt;= 20 m 必成功；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机会式/快速清除失败者由 ``StrategyP3._resolve_channel`` 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"楔形交收缩 + 27 m 网格"保证性兜底接住，故不影响 100% 清除率。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Dict, List, Optional, Sequence,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.config import CHANNELS, CLEAR_RADIUS,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.coverage import directional_survey_design, two_ring_design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.geometry import angle_diff, distance, unit_vector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.routing import tour_length as _tour_length, two_opt_tour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.strategy_p3 import StrategyP3, StrategyResult, bearing_least_squares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__all__ = ["StrategyP4", "two_opt_tour", "estimate_direction_arc"]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定向朝向的可行弧估计（论文用；也可用于选点）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estimate_direction_arc(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estimate: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detections: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misses: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r_min: float = R_MIN,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step_deg: float = 1.0,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 -&gt; List[float]: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"""由符号约束求定向方向 u 的可行弧（返回可行角度列表，空列表=无解）。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有信号: (p - G)·u &gt;= 0；无信号（且 |p-G| &lt;= r_min）: (p - G)·u &lt; 0。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仅用 |p-G| &lt;= r_min 的无信号点作为有效约束（更远的无信号可能因超距）。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cons_det = [d for d in detections]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cons_miss = [m for m in misses if distance(m, estimate) &lt;= r_min]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feasible: List[float]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k = int(round(360.0 / step_deg))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range(k):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 = i * step_deg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ux, uy = unit_vector(ang)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ok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p in cons_det: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(p[0] - estimate[0]) * ux + (p[1] - estimate[1]) * uy &lt; -1e-9: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ok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ok: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p in cons_miss: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(p[0] - estimate[0]) * ux + (p[1] - estimate[1]) * uy &gt;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ok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ok: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feasible.append(ang)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feasible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StrategyP4(StrategyP3):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"""问题4 策略：定向安全双环网 + 顺路机会式清除 + 严格楔形兜底。"""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survey_points: Optional[Sequence[Point]] =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insert_threshold: float = 400.0, **kwargs)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默认用 22 点定向安全网（directional_survey_design：内环 1000×9 +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外环 1875×12）。注意：曾用 25 点双环网（950×12+1875×12 错相 15°），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其"三角剖分全部边 &lt; R_min"的充分条件更漂亮，但 22 点网的角隙与之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完全相同（177.3768°）而检测动作少约 12%，故改用 22 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另注意：24 点网（950×8+1850×16）在"正上方边界源 + 朝向水平"角隙达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186.6° &gt; 180° 会漏测，坚持用本网。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default = survey_points or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super().__init__(survey_points=default, **kwargs)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self.max_total: float = 16.0        # 总数上限：清满 16 个必然是全部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顺路插入阈值：直接把源插进"剩余路线最省的那一段"（与问题3 同款机制），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只有额外路程不超过该值才插入，其余留给收尾 TSP。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400 m 为 Mock 消融实验的最优工作点。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self.insert_limit = float(insert_threshold)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_tour_order(self)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"""扫描顺序：**从内环起**的最近邻 + 2-opt + Or-opt（开放巡游）。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为什么从内环起：内环点（半径 950，12 点）负责"内部源"，外环点（半径 1875，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12 点）负责"边界源"；先扫内环能让内部源更早被发现与定位，从而更早触发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"16 源都 ≥2 条示向度即提前结束扫描"。实测（15 例/档）：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全向 N=16 259.2→252.1、半定向 400.6→379.3、全定向 477.3→458.9 s/源；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N=10 各档亦降 10~18 s/源。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list(self.survey_points)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中心（原点）本身就是起点，不放进巡游列表；内环按角排序后先走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inner = [p for p in pts if 1.0 &lt;= math.hypot(p[0], p[1]) &lt; 1400.0]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outer = [p for p in pts if math.hypot(p[0], p[1]) &gt;= 1400.0]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inner.sort(key=lambda q: math.atan2(q[1], q[0]))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outer.sort(key=lambda q: math.atan2(q[1], q[0]))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self._strong_tour((0.0, 0.0), inner + outer)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@staticmethod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_strong_tour(start: Point, points: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rounds: int = 10, warm: int = 4)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"""最近邻 + 2-opt + Or-opt 的开放巡游（多起点取最短）。"""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list(points)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[start]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best: Optional[List[Point]]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best_len =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k in range(min(warm, len(pts))):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tour = [start, pts[k]]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pool = pts[:k] + pts[k + 1:]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while pool: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nxt = min(pool, key=lambda q: distance(tour[-1],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pool.remove(nxt)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improved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a, b, c, d = tour[i], tour[i + 1], tour[j],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(distance(a, b) + distance(c,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&gt; distance(a, c) + distance(b, d) + 1e-9):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improved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seg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while s + seg &lt; len(tour):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blk = tour[s:s + seg]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prev = tour[s - 1]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nxt = tour[s + seg] if s + seg &lt; len(tour)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out = distance(prev,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out += distance(blk[-1], nxt) - distance(prev,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rest = tour[:s] + tour[s + seg:]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b2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for t in range(len(rest)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u, v = rest[t], rest[t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add = (distance(u, blk[0]) + distance(blk[-1],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- distance(u, v))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if b2 is None or add &lt; b2[0]: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b2 = (add,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tail = distance(rest[-1],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b2 is None or tail &lt; b2[0]: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b2 = (tail, len(rest))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b2[0] &lt; 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tour = rest[:b2[1]] + blk + rest[b2[1]:]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improved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not improved: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L = sum(distance(tour[i], tour[i + 1]) for i in range(len(tour)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L &lt; best_len: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best, best_len = tour, 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best if best is not None else [start]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_observations_complete(self, 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"""三条观测即可定位。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楔形交在三条示向线下可消除两线近共线造成的公里级长尾误差；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Mock 消融显示三条即停可以把检测动作数压到约 295 次，同时保持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100% 清除率（定位失败的频道由 ``_resolve_channel`` 严格兜底）。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len(records) &gt;= self.observations_target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机会式清除：扫描途中顺路清除，减少扫描后的返程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_opportunistic_clear(self, transport,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result: StrategyResult, current: Point,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next_point: Point, state: Dict[str, object])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"""在离开 ``current`` 之前，顺路清除已经定位得足够准的频道。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判定：候选频道的额外路程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delta = |cur-ĝ| + |ĝ-next| - |cur-next|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不超过 ``insert_limit``（问题4 默认由 ``insert_threshold`` 传入，400 m）时才插入清除动作，这里 ``cur`` 取机器人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实际当前位置（清除动作可能已经把我们带离扫描点）。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每个频道在一次运行中至多触发一次机会式插入（``state`` 中记录），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避免同一"定位失败"的频道在后续每条扫描边上重复绕行；插入失败者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仍会在扫描结束后的统一快速清除与严格兜底中被处理，因此不影响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保证性。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attempted = state.setdefault("insert_attempted", set())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isinstance(attempted, set)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cur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best: Optional[Tuple[float, int, Point]]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ch in cleared or ch in attempted: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records = bearings[ch]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len(records) &lt; self.observations_target: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estimate = bearing_least_squares(records)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estimate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detour = (distance(cur, estimate) + distance(estimate, next_point)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- distance(cur, next_point))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detour &gt; self.insert_limit: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best is None or detour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best = (detour, ch, estimate)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best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_, channel, estimate =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attempted.add(channel)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self._fast_clear(transport, channel, estimate,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bearings[channel],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cleared.add(channel)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                # 继续检查这条边上是否还有其他顺路频道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                     # 该边不再插入；失败频道留给扫描后的统一清除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direction_arc(self, estimate: Point, detections: Sequence[Point],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misses: Sequence[Point]) -&gt; List[float]: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estimate_direction_arc(estimate, detections, misses)</w:t>
      </w:r>
    </w:p>
    <w:p w14:paraId="0C5A1F9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B.16  scripts/_A2bear.py</w:t>
      </w:r>
    </w:p>
    <w:p w14:paraId="34D4066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"""实验A-诊断：25 点网下"每个源可见点数 |H|"与"第二个 bearing 的位置"。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物理（与 mock_simulator 一致）：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源 s=(G,u,r_eff) 在检测点 P 可见  &lt;=&gt;  |P-G| &lt;= r_eff 且 (P-G)·u &gt;=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|H(s)| &lt;= 1  =&gt;  该源永远拿不到第 2 条示向度 =&gt; 提前结束不可能触发（必扫满）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random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directional_survey_design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PTS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N = len(PTS)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visible(G, ux, uy, reff):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i, (px, py) in enumerate(PTS):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dx, dy = px - G[0], py - G[1]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dx * dx + dy * dy &lt;= reff * reff and dx * ux + dy * uy &gt;= -1e-9: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out.append(i)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sample_sources(m, seed=0, mode="directional"):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range(m):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1800.0 * math.sqrt(rng.random())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th = rng.random() * 2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 = rng.uniform(0.0, 360.0) if mode == "all" else rng.uniform(0.0, 360.0) *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mode == "mixed":          # 一半全向一半定向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ang = rng.uniform(0.0, 360.0) if rng.random() &lt; 0.5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elif mode == "all":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ang = rng.uniform(0.0, 360.0)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ux, uy = (1.0, 0.0) if ang is None else (math.cos(math.radians(ang)),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   math.sin(math.radians(ang)))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out.append(((r * math.cos(th), r * math.sin(th)), ux, uy,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rng.uniform(1000.0, 1500.0), ang is None))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 = 20000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srcs = sample_sources(M, seed=1, mode="all")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hist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one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G, ux, uy, re, omn in srcs: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k = len(visible(G, ux, uy, re))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hist[k] = hist.get(k, 0)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k &lt;= 1: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one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print(f"【诊断1】{M} 个虚拟定向源在 25 点网上的 |可见点数| 分布：")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   " + "  ".join(f"|H|={k}:{100.0*v/M:.1f}%" for k, v in sorted(hist.items())))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|H|&lt;=1（永远拿不到第2条示向度 =&gt; 提前结束不可触发）= {100.0*one/M:.2f}%")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当前扫描顺序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tour = StrategyP4()._tour_order()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pos = {tuple(round(c, 6) for c in p): i for i, p in enumerate(tour)}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order_idx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p in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order_idx.append(pos[tuple(round(c, 6) for c in p)])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print(f"【诊断2】扫描顺序 rk[i]=该覆盖点在第几步被访问（0 起）：")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   " + " ".join(f"{i}:{order_idx[i]}" for i in range(N)))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t_stop = 最后一个源拿到第 2 条 bearing 的步号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r2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G, ux, uy, re, omn in srcs: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 = visible(G, ux, uy, re)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len(H) &lt;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r2.append(N)                       # 扫满 25 点也拿不到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r2.append(sorted(order_idx[i] for i in H)[1])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r2.sort()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print("【诊断3】\"第2条 bearing 出现步号\"分位："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中位={r2[M//2]}  P90={r2[int(0.9*M)]}  P99={r2[int(0.99*M)]}  max={r2[-1]}")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平均={statistics.fmean(r2):.2f}  提前结束步号(max over sources)= {r2[-1]}")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步号&gt;=23（即尾两点才有）的比例 = {100.0*sum(1 for v in r2 if v &gt;= 23)/M:.1f}%")</w:t>
      </w:r>
    </w:p>
    <w:p w14:paraId="43DF691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B.17  scripts/_A2bear2.py</w:t>
      </w:r>
    </w:p>
    <w:p w14:paraId="2E4F54C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"""实验A-诊断2：early=1(≥1 bearing) vs early=2(≥2 bearings) 的触发步号与代价。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 t_first = 16 个源全被"看到"（≥1 bearing）的步号 —— early=1 的停止点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 t_2nd   = 16 个源全拿到第 2 条 bearing 的步号 —— early=2 的停止点（当前）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 early=1 的额外代价：停止时仍只有 1 条示向度的源，必须由收尾兜底（追击/网格）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random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directional_survey_design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PTS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NI = len(PTS)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TOUR = StrategyP4()._tour_order()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POS = {tuple(round(c, 6) for c in p): i for i, p in enumerate(TOUR)}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RK = [POS[tuple(round(c, 6) for c in p)] for p in PTS]      # rk[i]=第几步访问点 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累计路径长度（步号 -&gt; 已走距离）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CUM = [0.0]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i in range(len(TOUR)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CUM.append(CUM[-1] + math.dist(TOUR[i], TOUR[i + 1]))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visible(G, ux, uy, reff):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i, (px, py) in enumerate(PTS):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dx, dy = px - G[0], py - G[1]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dx * dx + dy * dy &lt;= reff * reff and dx * ux + dy * uy &gt;= -1e-9: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out.append(i)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sample(ns, rng):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"""生成 ns 个源的可见点集。"""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range(ns):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1800.0 * math.sqrt(rng.random())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th = rng.random() * 2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 = rng.uniform(0.0, 360.0)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 = (r * math.cos(th), r * math.sin(th))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out.append(visible(G, math.cos(math.radians(ang)),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math.sin(math.radians(ang)),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rng.uniform(1000.0, 1500.0)))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rng = random.Random(7)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 = 20000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tf, t2, n_one, n_zero = [], [], [],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_ in range(M):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srcs = sample(16, rng)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 = max((min(RK[i] for i in H) if H else NI - 1) for H in srcs)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 = max((sorted(RK[i] for i in H)[1] if len(H) &gt;= 2 else NI - 1) for H in srcs)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tf.append(f)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t2.append(s)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n_one.append(sum(1 for H in srcs if len(H) ==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n_zero.append(sum(1 for H in srcs if not H))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q(v, p):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sorted(v)[int(p * (len(v) - 1))]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print(f"【诊断4】16 源案例（{M} 次），步号分位 [中位 / P75 / P90]：")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t_first (early=1 停止)  : {q(tf,0.5):2d} / {q(tf,0.75):2d} / {q(tf,0.90):2d}")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t_2nd   (early=2 停止)  : {q(t2,0.5):2d} / {q(t2,0.75):2d} / {q(t2,0.90):2d}")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差值 t_2nd-t_first      : {statistics.fmean(t2)-statistics.fmean(tf):.2f} 步（均值）")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扫描距离 均值: early=2 停止处 {statistics.fmean([CUM[t] for t in t2])/1000:.2f} km"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| 扫满 25 点 {CUM[-1]/1000:.2f} km"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| early=1 停止处 {statistics.fmean([CUM[t] for t in tf])/1000:.2f} km")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提前结束触发率: early=1 {(1-sum(1 for v in tf if v==NI-1)/M)*100:.1f}%"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  early=2 {(1-sum(1 for v in t2 if v==NI-1)/M)*100:.1f}%")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t_first 处「仅 1 条示向度」的源数：均值 {statistics.fmean(n_one):.2f}"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 中位 {q(n_one,0.5)}  P90 {q(n_one,0.9)}")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 0 可见点（漏测风险）的源数：均值 {statistics.fmean(n_zero):.4f}"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 max {max(n_zero)}")</w:t>
      </w:r>
    </w:p>
    <w:p w14:paraId="05B7290F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B.18  scripts/_A2early.py</w:t>
      </w:r>
    </w:p>
    <w:p w14:paraId="51F5B6D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"""实验A：early=1（16 源都 ≥1 bearing 即停）实测收益 vs early=2（当前）。"""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early=2,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self.early_stop_bearings = early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bench(ratio, n, early, seeds=30,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U, DD = [], [], 0,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seed=s, directional_ratio=ratio),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seed=s)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V(early=early, 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DD += r.total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statistics.fmean(T), statistics.fmean(M), U, DD / seeds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print("early=1 vs early=2（30 例/档，全定向比例 1.0 / 0.5 / 0.0，N=16）")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ratio, tag in [(1.0, "全定向"), (0.5, "半定向"), (0.0, "全向")]: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early in (2,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t, m, u, dd = bench(ratio, 16, early)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{tag} early={early}: {t:6.1f} s/源  行程{m:5.2f}km 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f"未清{u}  总耗时{dd:7.0f}s")</w:t>
      </w:r>
    </w:p>
    <w:p w14:paraId="75715FF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B.19  scripts/_A2opt.py</w:t>
      </w:r>
    </w:p>
    <w:p w14:paraId="10F9ACA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"""实验A-优化器：直接以 J(pi)=E[L(t_stop)] 为目标搜索扫描顺序。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t_stop(pi) = max over 16 sources of「该源第 2 个可见点在 pi 中的步号」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（|H|&lt;=1 的源记 t=24，即无论如何都扫满 —— 与在线一致）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L(t)        = 走完 pi 前 t+1 个点的累计路程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目标         : min E[L(t_stop)]，比「最短 Hamilton 路」更贴近真实提前结束口径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random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directional_survey_design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PTS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NI = len(PTS)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LAST = NI - 1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INIT = StrategyP4()._tour_order()          # [(0,0)] + 24 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START = INIT[0]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 预计算虚拟源的可见集 H（返回点序号列表） 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sample_H(m, seed):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range(m):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1800.0 * math.sqrt(rng.random())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th = rng.random() * 2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ang = rng.uniform(0.0, 360.0)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ux, uy = math.cos(math.radians(ang)), math.sin(math.radians(ang))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 = rng.uniform(1000.0, 1500.0)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 = (r * math.cos(th), r * math.sin(th))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i, (px, py) in enumerate(PTS):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dx, dy = px - G[0], py - G[1]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dx * dx + dy * dy &lt;= re * re and dx * ux + dy * uy &gt;= -1e-9: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H.append(i)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out.append(H)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H_POOL = sample_H(200 * 16, seed=11)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CASES = [H_POOL[i * 16:(i + 1) * 16] for i in range(200)]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IDX = {tuple(round(c, 6) for c in p): i for i, p in enumerate(PTS)}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parse(order):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"""[(0,0)] + 24 点  -&gt;  点序号排列（中心=0 恒在首位）+ 累计路程。"""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seq = [IDX[tuple(round(c, 6) for c in START)]]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order[1:]: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seq.append(IDX[tuple(round(c, 6) for c in p)])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cum = [0.0]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range(len(order)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cum.append(cum[-1] + math.dist(order[i], order[i + 1]))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seq, cum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objective(order):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seq, cum = parse(order)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rk = [0] * NI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step, i in enumerate(seq):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rk[i] = 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tot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case in CASES: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H in case: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len(H) &gt;=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v = sorted(rk[i] for i in H)[1]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v = LAST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v &gt; 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 = 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tot += cum[t]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tot / len(CASES)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anneal(order, iters=4000, seed=3):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cur = list(order)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val = objective(cur)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best, bestv = list(cur), val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it in range(iters):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cand = list(cur)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rng.random() &lt; 0.5:                       # swap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i, j = rng.randrange(1, len(cand)), rng.randrange(1, len(cand))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cand[i], cand[j] = cand[j], cand[i]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                                        # 2-opt 段反转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 = rng.randrange(1, len(cand) - 1)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j = rng.randrange(i + 1, len(cand))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cand[i:j] = cand[i:j][::-1]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 = objective(cand)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 = max(0.5, 90.0 * (1 - it / iters))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v &lt; val or rng.random() &lt; math.exp((val - v) / 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cur, val = cand, 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v &lt; bestv: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best, bestv = list(cand), 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best, bestv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print(f"起点顺序 J = {objective(INIT)/1000:.3f} km（t_stop 处平均已走路程）")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best, bv = anneal(INIT, iters=6000, seed=3)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print(f"优化后 J = {bv/1000:.3f} km   （{len(CASES)} 组 16 源案例）")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print("优化后顺序（步号:点序号）:", parse(best)[0])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print("原顺序            （步号:点序号）:", parse(INIT)[0])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保存供策略实验使用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with open(r"G:\C\CUMCM B题\_A2order.json", "w", encoding="utf-8") as fh: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json.dump({"order": [list(p) for p in best]}, fh)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print("已写出 _A2order.json")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 证伪检验 1：随机顺序的 J ----------------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rng2 = random.Random(99)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rv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_ in range(40):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perm = list(INIT[1:])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rng2.shuffle(perm)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rv.append(objective([START] + perm))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print(f"[证伪1] 随机顺序 J 均值 = {statistics.fmean(rv)/1000:.3f} km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f"(min {min(rv)/1000:.3f} / max {max(rv)/1000:.3f})"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 vs 起点顺序 {objective(INIT)/1000:.3f} km")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 证伪检验 2：以「最短巡游」为目标优化 ----------------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length_of(order):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sum(math.dist(order[i], order[i + 1]) for i in range(len(order)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anneal_len(order, iters=6000, seed=5):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cur = list(order)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val = length_of(cur)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best, bestv = list(cur), val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it in range(iters):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cand = list(cur)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rng.random() &lt; 0.5: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i, j = rng.randrange(1, len(cand)), rng.randrange(1, len(cand))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cand[i], cand[j] = cand[j], cand[i]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 = rng.randrange(1, len(cand) - 1)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j = rng.randrange(i + 1, len(cand))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cand[i:j] = cand[i:j][::-1]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 = length_of(cand)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v &lt; val or rng.random() &lt; math.exp((val - v) / max(0.5, 60.0 * (1 - it / iters))):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cur, val = cand, 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v &lt; bestv: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best, bestv = list(cand), 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best, bestv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b2, l2 = anneal_len(INIT, iters=6000, seed=5)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print(f"[证伪2] 最短巡游: 起点 {length_of(INIT)/1000:.3f} km -&gt; 优化 {l2/1000:.3f} km"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(省 {(length_of(INIT)-l2)/1000:.3f} km)，但其 J = {objective(b2)/1000:.3f} km")</w:t>
      </w:r>
    </w:p>
    <w:p w14:paraId="4F12B0AC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B.20  scripts/_Dcert.py</w:t>
      </w:r>
    </w:p>
    <w:p w14:paraId="4A42003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"""最终安全验证：22 点候选网的超高分辨率定向覆盖证书。"""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B题\scripts")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directional_certificate as cert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_Dtest import build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lbl, pts in (("基准 25 点 (950x12+1875x12)", build(950.0, 12, 1875.0, 12, 0.5)),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("候选 22 点 (1000x9+1875x12)", build(1000.0, 9, 1875.0, 12, 0.0))):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print(f"--- {lbl} ({len(pts)} 点) ---")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tag, (nr, na, nb) in (("高分辨  ", (80, 720, 7200)),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("超高分辨", (120, 1440, 14400)),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("极高分辨", (200, 2160, 21600))):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cert(pts, n_radial=nr, n_angular=na, n_boundary=nb)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 {tag}: fail={r['fail']:4d}  最大角隙={r['max_gap_deg']:.4f}° 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f"样本={r['n_samples']}")</w:t>
      </w:r>
    </w:p>
    <w:p w14:paraId="1FA81D9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B.21  scripts/_Dfail.py</w:t>
      </w:r>
    </w:p>
    <w:p w14:paraId="772899A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"""诊断：22 点网下 channel=12 为何清不掉（1 条示向度 + 极近可见点 86m）。"""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B题\scripts")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_Dtest import build, V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lbl, pts in (("22点", build(1000.0, 9, 1875.0, 12, 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("23点", build(1000.0, 10, 1875.0, 12, 0.5))):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 = random_case(n=16, seed=20, directional_ratio=0.5)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src = [j for j in jam if j.channel == 12][0]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MockSimulator(jam, seed=20)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V(pts).run(sim)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acts = [e for e in sim.log if e.get("channel") == 12]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meas = [e for e in acts if e["path"] == "/measure"]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clr = [e for e in acts if e["path"] == "/clear"]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n_dir = sum(1 for e in meas if e["measure_result"] == "direction")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print(f"\n===== {lbl}: 未清={r.unresolved} =====")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源({src.x:.0f},{src.y:.0f}) dir={src.direction:.1f} r_eff={src.r_eff:.0f}"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 动作: measure={len(meas)} (direction={n_dir}) clear={len(clr)}"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成功={sum(1 for e in clr if e['clear_result']=='success')}")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e in meas[:12]: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  measure@({e['position'][0]:.0f},{e['position'][1]:.0f})"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 -&gt; {e['measure_result']} svd={e['svd_deg']}")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e in clr[:12]: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  clear  @({e['position'][0]:.0f},{e['position'][1]:.0f})"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 d(源)={math.dist(e['position'], (src.x, src.y)):.1f} -&gt;"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 {e['clear_result']}")</w:t>
      </w:r>
    </w:p>
    <w:p w14:paraId="00E8E5E3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B.22  scripts/_Dfinal.py</w:t>
      </w:r>
    </w:p>
    <w:p w14:paraId="438468E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"""实验D-最终基准：22 点网 vs 基准 25 点网（修复探测步长后，300+ 例）。"""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B题\scripts")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_Dtest import bench, build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BASE = build(950.0, 12, 1875.0, 12, 0.5)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N22 = build(1000.0, 9, 1875.0, 12,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N23 = build(1000.0, 10, 1875.0, 12, 0.5)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SEEDS = 50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pts in (("基准 25 点(950x12+1875x12)", BASE),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("22 点(1000x9+1875x12)", N22),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("23 点(1000x10+1875x12)", N23)):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print(f"\n### {label}")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tot, ust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ratio, tag in ((1.0, "全定向"), (0.5, "半定向"), (0.0, "全向")):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m, u, a = bench(pts, ratio, n, seeds=SEEDS)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tot.append(t)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ust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   {tag} N={n:&lt;2d}: {t:6.1f} s/源  行程{m:5.2f}km 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f"动作{a:4.0f}  未清{u}")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 → 6 档平均 {statistics.fmean(tot):.2f} s/源, 未清合计 {ust}")</w:t>
      </w:r>
    </w:p>
    <w:p w14:paraId="769A7D9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B.23  scripts/_Dnet.py</w:t>
      </w:r>
    </w:p>
    <w:p w14:paraId="69CECFC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"""实验D：搜索"更少点的定向安全双环网"（证书 + 巡游长度双重筛选）。"""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itertools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directional_certificate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START 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build(r1, n1, r2, n2, phase, with_center=True):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[START] if with_center else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 = 2 * math.pi * i / n1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pts.append((r1 * math.cos(a), r1 * math.sin(a)))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 = 2 * math.pi * (i + phase) / n2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pts.append((r2 * math.cos(a), r2 * math.sin(a)))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tour_len(pts):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 = StrategyP4._strong_tour(START, [p for p in pts if p != START],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rounds=6, warm=3)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sum(math.dist(t[i], t[i + 1]) for i in range(len(t)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coarse(pts):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directional_certificate(pts, n_radial=24, n_angular=144,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n_boundary=720)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fine(pts):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directional_certificate(pts, n_radial=80, n_angular=720,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n_boundary=7200)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mid(pts):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directional_certificate(pts, n_radial=20, n_angular=180,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n_boundary=1440)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results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cands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n2 in (12, 14, 16, 18, 20, 24, 30):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r2min = 1800.0 / math.cos(math.pi / n2)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dr in (3.0, 15.0):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n1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r1 in (800.0, 950.0, 1050.0):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phase in (0.0, 0.5):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cands.append((r1, n1, r2min + dr, n2, phase))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print(f"候选 {len(cands)} 个，中精度筛查（20×180 + 1440 边界）…")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r1, n1, r2, n2, phase in cands: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build(r1, n1, r2, n2, phase)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 = mid(pts)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c["fail"] or c["max_gap_deg"] &gt; 178.0: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results.append((tour_len(pts), n1 + n2 + 1, r1, n1, r2, n2, phase,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c["max_gap_deg"], pts))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results.sort()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print(f"中精度通过 {len(results)} 个；按巡游升序前 10：")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  巡游km  点数  r1   n1   r2    n2  ph   角隙°")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L, np_, r1, n1, r2, n2, ph, gap, _ in results[:10]: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{L/1000:6.3f}  {np_:4d} {r1:5.0f} {n1:3d} {r2:7.1f} {n2:3d}"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 {ph:4.2f}  {gap:6.2f}")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print("\n精筛（80×720 + 7200 边界）：")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ok_any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L, np_, r1, n1, r2, n2, ph, gap, pts in results[:6]: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 = fine(pts)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flag = "OK  " if f["fail"] == 0 else "FAIL"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f["fail"] ==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ok_any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[{flag}] 巡游{L/1000:6.3f}km {np_:2d}点"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(r1={r1:.0f}×{n1} + r2={r2:.1f}×{n2} ph={ph})"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fail={f['fail']} 角隙={f['max_gap_deg']:.2f}°")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cur = build(950.0, 12, 1875.0, 12, 0.5)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cf = fine(cur)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print(f"\n基准 25 点网: 巡游{tour_len(cur)/1000:.3f}km fail={cf['fail']}"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角隙={cf['max_gap_deg']:.2f}°   ← 有无候选全面超越: {ok_any}")</w:t>
      </w:r>
    </w:p>
    <w:p w14:paraId="7C3E60D1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B.24  scripts/_Dnet2.py</w:t>
      </w:r>
    </w:p>
    <w:p w14:paraId="339DCA9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"""实验D-细化：细粒度搜索巡游更短的定向安全网（中精度筛 + 精筛复核）。"""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itertools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directional_certificate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START 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build(r1, n1, r2, n2, phase):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[START]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 = 2 * math.pi * i / n1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pts.append((r1 * math.cos(a), r1 * math.sin(a)))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 = 2 * math.pi * (i + phase) / n2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pts.append((r2 * math.cos(a), r2 * math.sin(a)))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tour_len(pts):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 = StrategyP4._strong_tour(START, [p for p in pts if p != START],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rounds=10, warm=4)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sum(math.dist(t[i], t[i + 1]) for i in range(len(t)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mid(pts):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directional_certificate(pts, n_radial=20, n_angular=180,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n_boundary=1440)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fine(pts):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directional_certificate(pts, n_radial=80, n_angular=720,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n_boundary=7200)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cands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n2, r2 in ((12, 1875.0), (12, 1890.0), (13, 1876.0), (14, 1860.0)):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n1 in (8, 9, 10, 11, 12):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r1 in (850.0, 900.0, 950.0, 1000.0):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phase in (0.0, 0.25, 0.5, 0.75):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cands.append((r1, n1, r2, n2, phase))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print(f"候选 {len(cands)} 个（中精度筛）…")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results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r1, n1, r2, n2, phase in cands: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build(r1, n1, r2, n2, phase)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 = mid(pts)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c["fail"] or c["max_gap_deg"] &gt; 178.0: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results.append((tour_len(pts), n1 + n2 + 1, r1, n1, r2, n2, phase,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c["max_gap_deg"], pts))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results.sort()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print(f"中精度通过 {len(results)} 个；按巡游升序前 8（已用 rounds=10 强巡游）：")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  巡游km  点数  r1   n1   r2    n2  ph   角隙°")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L, np_, r1, n1, r2, n2, ph, gap, _ in results[:8]: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{L/1000:6.3f}  {np_:4d} {r1:5.0f} {n1:3d} {r2:7.1f} {n2:3d}"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 {ph:4.2f}  {gap:6.2f}")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print("\n精筛复核：")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L, np_, r1, n1, r2, n2, ph, gap, pts in results[:8]: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 = fine(pts)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tag = "OK  " if f["fail"] == 0 else "FAIL"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[{tag}] {L/1000:6.3f}km {np_:2d}点 (r1={r1:.0f}×{n1} +"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r2={r2:.1f}×{n2} ph={ph}) fail={f['fail']}"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角隙={f['max_gap_deg']:.2f}°")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f["fail"] == 0 and (best is None or L &lt; best[0]):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 = (L, pts, n1, r1, n2, r2, ph, f["max_gap_deg"])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cur = build(950.0, 12, 1875.0, 12, 0.5)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cf = fine(cur)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print(f"\n基准: 巡游{tour_len(cur)/1000:.3f}km fail={cf['fail']}"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 角隙={cf['max_gap_deg']:.2f}°")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best: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print(f"最优候选: 巡游{best[0]/1000:.3f}km 角隙{best[7]:.2f}°"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(r1={best[2]:.0f}×{best[1]}, r2={best[5]:.1f}×{best[4]}, ph={best[6]})"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 净省 {(tour_len(cur)-best[0])/1000:.3f} km"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 = {(tour_len(cur)-best[0])/5.0/16:.2f} s/源")</w:t>
      </w:r>
    </w:p>
    <w:p w14:paraId="61648187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B.25  scripts/_Dtest.py</w:t>
      </w:r>
    </w:p>
    <w:p w14:paraId="6C48525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"""实验D-端到端：新候选网（21/25 点）vs 基准 25 点网的 Mock 实测。"""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START 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build(r1, n1, r2, n2, phase, center=True):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[START] if center else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 = 2 * math.pi * i / n1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pts.append((r1 * math.cos(a), r1 * math.sin(a)))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 = 2 * math.pi * (i + phase) / n2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pts.append((r2 * math.cos(a), r2 * math.sin(a)))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pts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NETS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"基准 25 点(950x12+1875x12)": build(950.0, 12, 1875.0, 12,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"21 点(1000x8+1875x12)": build(1000.0, 8, 1875.0, 12, 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"21 点(1000x8+1875x12,ph.5)": build(1000.0, 8, 1875.0, 12,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"25 点(950x10+1860x14)": build(950.0, 10, 1860.0, 14,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pts,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super().__init__(survey_points=pts,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bench(pts, ratio, n, seeds=25):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U, A = [], [], 0,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seed=s, directional_ratio=ratio),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seed=s)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V(pts).run(sim)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 += len(sim.log)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statistics.fmean(T), statistics.fmean(M), U, A / seeds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pts in NETS.items():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 = [f"{label:28s}"]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ratio, tag in ((1.0, "全定向"), (0.0, "全向")):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(16, 10):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m, u, a = bench(pts, ratio, 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row.append(f"{tag}N{n}:{t:6.1f}/{m:5.2f}km/动作{a:4.0f}/未清{u}")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".join(row))</w:t>
      </w:r>
    </w:p>
    <w:p w14:paraId="607A5CA3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B.26  scripts/_Dtest2.py</w:t>
      </w:r>
    </w:p>
    <w:p w14:paraId="5CBD450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"""实验D-最终：多候选网（证书 + 端到端）综合选优。"""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B题\scripts")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directional_certificate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_Dtest import bench, build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CANDS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("基准 950x12+1875x12", 950.0, 12, 1875.0, 12,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("950x12+1860x14", 950.0, 12, 1860.0, 14,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("950x12+1845x16", 950.0, 12, 1845.0, 16,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("950x12+1832x18", 950.0, 12, 1832.0, 18,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("950x11+1865x13", 950.0, 11, 1865.0, 13,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("950x10+1860x14", 950.0, 10, 1860.0, 14,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("1000x10+1875x12", 1000.0, 10, 1875.0, 12,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SEEDS = 40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print(f"证书 + 巡游 + 端到端（{SEEDS} 例/档，3 档 × N=10/16）× 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hdr = f"{'候选':22s} {'巡游km':&gt;7s} {'角隙°':&gt;7s} {'fail':&gt;5s}"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r, tag in ((1.0, "全定向"), (0.5, "半定向"), (0.0, "全向")):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hdr += f" {tag[:2]}N{n:&lt;2d}"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print(hdr)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summary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r1, n1, r2, n2, ph in CANDS: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build(r1, n1, r2, n2, ph)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cert = directional_certificate(pts, n_radial=80, n_angular=720,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n_boundary=7200)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tl = StrategyP4._strong_tour((0.0, 0.0), pts[1:], rounds=10, warm=4)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 = sum(math.dist(tl[i], tl[i + 1]) for i in range(len(tl)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line = f"{label:22s} {L/1000:7.3f} {cert['max_gap_deg']:7.2f}" \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f" {cert['fail']:5d}"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vals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ratio, _ in ((1.0, 0), (0.5, 0), (0.0, 0)):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m, u, a = bench(pts, ratio, n, seeds=SEEDS)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line += f" {t:5.0f}"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vals.append(t)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summary.append((statistics.fmean(vals), label, cert["fail"]))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print(line)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print("\n按 6 档平均排序（越小越好）：")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avg, label, fail in sorted(summary):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{avg:7.2f} s/源  {label}  (cert_fail={fail})")</w:t>
      </w:r>
    </w:p>
    <w:p w14:paraId="4A3CBE1C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B.27  scripts/_Dtest3.py</w:t>
      </w:r>
    </w:p>
    <w:p w14:paraId="3D6731B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"""实验D-极值：r1=1000（中心可见性上限）下压点数。"""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B题\scripts")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directional_certificate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_Dtest import bench, build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CANDS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("1000x8+1875x12 (21)", 1000.0, 8, 1875.0, 12, 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("1000x9+1875x12 (22)", 1000.0, 9, 1875.0, 12, 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("1000x10+1875x12(23)", 1000.0, 10, 1875.0, 12,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("1000x11+1875x12(24)", 1000.0, 11, 1875.0, 12,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("1000x10+1860x13(24)", 1000.0, 10, 1860.0, 13,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("1000x10+1850x14(25)", 1000.0, 10, 1850.0, 14,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("1000x9+1860x14 (24)", 1000.0, 9, 1860.0, 14,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("基准 950x12+1875x12", 950.0, 12, 1875.0, 12, 0.5),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SEEDS = 25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print(f"候选（{SEEDS} 例/档）")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hdr = f"{'候选':22s} {'巡游km':&gt;7s} {'角隙°':&gt;7s} {'fail':&gt;5s}"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tag in ("全定", "半定", "全向"):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hdr += f" {tag}N{n:&lt;2d}"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print(hdr)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summary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r1, n1, r2, n2, ph in CANDS: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build(r1, n1, r2, n2, ph)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cert = directional_certificate(pts, n_radial=80, n_angular=720,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n_boundary=7200)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tl = StrategyP4._strong_tour((0.0, 0.0), pts[1:], rounds=10, warm=4)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 = sum(math.dist(tl[i], tl[i + 1]) for i in range(len(tl)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line = f"{label:22s} {L/1000:7.3f} {cert['max_gap_deg']:7.2f} {cert['fail']:5d}"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vals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ratio in (1.0, 0.5, 0.0):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m, u, a = bench(pts, ratio, n, seeds=SEEDS)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line += f" {t:5.0f}"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vals.append(t)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summary.append((statistics.fmean(vals), label, cert["fail"]))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print(line)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print("\n按 6 档平均排序：")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avg, label, fail in sorted(summary):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{avg:7.2f} s/源  {label}  (cert_fail={fail})")</w:t>
      </w:r>
    </w:p>
    <w:p w14:paraId="46FAF909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B.28  scripts/_christofides.py</w:t>
      </w:r>
    </w:p>
    <w:p w14:paraId="3B40DAF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"""验证：2-opt 的 TSP 是否接近最优（对比 Christofides 图论方法）。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若 2-opt 与 Christofides 差距很小 ⇒ "排序损失"是信息论代价而非 TSP 次优性；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若差距大 ⇒ 换更强的图论 TSP 求解器可回收一部分。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itertools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numpy as np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scipy.sparse.csgraph import minimum_spanning_tree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scipy.sparse import csr_matrix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src.routing import two_opt_tour, tour_length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christofides(points):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"""Christofides 近似 TSP（图论：MST + 奇度点最小权完美匹配 + 欧拉回路 + 捷径）。"""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[tuple(p) for p in points]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len(pts)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 &lt;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sum(distance(pts[i], pts[(i + 1) % n]) for i in range(n))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 = np.array([[distance(pts[i], pts[j]) for j in range(n)] for i in range(n)])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MST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mst = minimum_spanning_tree(csr_matrix(D)).toarray()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奇度点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deg = (mst &gt; 0).sum(axis=1)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odd = [i for i in range(n) if deg[i] % 2 ==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贪心完美匹配（近似最小权匹配）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matched = [False] * 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odd: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matched[i]: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 = min((k for k in odd if k != i and not matched[k]),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key=lambda k: D[i, k])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matched[i] = matched[j]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mst[i, j] = mst[j, i] =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Hierholzer 欧拉回路（多重边 → 邻接列表）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adj = {i: [] for i in range(n)}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j in range(i + 1, 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mst[i, j] &gt;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adj[i].append(j)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adj[j].append(i)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找欧拉回路（迭代）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stack = 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circuit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while stack: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 = stack[-1]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adj[v]: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 = adj[v].pop()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adj[w].remove(v)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stack.append(w)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circuit.append(stack.pop())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捷径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seen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order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v in circuit: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v not in seen: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seen.add(v)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order.append(v)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sum(distance(pts[order[i]], pts[order[(i + 1) % len(order)]])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for i in range(len(order)))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t2 = tc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t2, tc = [],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range(12):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cover = list(seven_point_design(1000.0, 7))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[(0.0, 0.0)] + cover + [tuple(j.position) for j in jam]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闭合 2-opt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l2 = tour_length(two_opt_tour(pts)) + distance(pts[-1], pts[0])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Christofides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lc = christofides(pts)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t2.append(l2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tc.append(lc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a2, ac = statistics.fmean(t2), statistics.fmean(tc)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print(f"N={n}: 2-opt 闭合 {a2:.2f} km | Christofides {ac:.2f} km |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f"2-opt 超出 {(a2/ac-1)*100:.1f}%")</w:t>
      </w:r>
    </w:p>
    <w:p w14:paraId="17FB9BD7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B.29  scripts/_dbg11.py</w:t>
      </w:r>
    </w:p>
    <w:p w14:paraId="5E5FDBF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"""诊断：seed=2 漏清频道 11 —— 它距所有 swept 点(起点+sweep+discharge) 的真实距离。"""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Rec(StrategyP3):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self.swept_all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self.discharge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self.pruned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_sweep(self, transport, point, channels, bearings, cleared,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super()._sweep(transport, point,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self.swept_all.append(("sweep", tuple(point)))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_discharge_sweep(self, transport, point, channels, bearings, cleared,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super()._discharge_sweep(transport, point,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self.discharge.append(tuple(point))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self.swept_all.append(("discharge", tuple(point)))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_prune_coverage(self, route, index, swept):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before = [(p, ch, f) for p, ch, f in route if f]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super()._prune_coverage(route, index, swept)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after = [(p, ch, f) for p, ch, f in route if f]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removed = [p for p, _, _ in before if p not in [q for q, _, _ in after]]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p in removed: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self.pruned.append(p)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jam = random_case(seed=2)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sim = MockSimulator(jam, seed=2)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 = Rec()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res = st.run(sim)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src11 = [tuple(j.position) for j in jam if j.channel == 11][0]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print("源11", tuple(round(v, 1) for v in src11))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print(f"\n剪掉的环点数: {len(st.pruned)}")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p in st.pruned: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剪掉 {tuple(round(v,1) for v in p)} 距源11 {distance(p, src11):.0f} 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print(f"\ndischarge 点数: {len(st.discharge)}")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dmin = min((distance(p, src11) for p in st.discharge), default=float("inf"))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源11 距最近 discharge 点 {dmin:.1f} 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print(f"\n全部 swept 点 {len(st.swept_all)} 个，源11 距最近 swept 点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f"{min(distance(p, src11) for _, p in st.swept_all):.1f} m")</w:t>
      </w:r>
    </w:p>
    <w:p w14:paraId="0D10126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B.30  scripts/_diag_legs.py</w:t>
      </w:r>
    </w:p>
    <w:p w14:paraId="3B10DE86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"""诊断：问题3 N=10 单例逐动作行程账本（找出 3.07 km 超支的确切位置）。"""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src.routing import tour_length, two_opt_tour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SEED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N = 10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res = StrategyP3().run(sim)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ring = seven_point_design(1000.0, 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ideal = tour_length(two_opt_tour([(0.0, 0.0)] + list(ring)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+ [tuple(j.position) for j in jam]))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print(f"N={N} seed={SEED}: 实际 {res.move_distance/1000:.2f} km |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f"理想合并 {ideal/1000:.2f} km | 时间 {res.mean_clear_time:.1f} s/源")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print(f"检测 {res.measures} 次、清除成功 {res.clears}、失败 {res.failed_clears}\n")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逐动作账本：把移动 &gt; 50 m 的动作按"目的"归类打印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pos 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ring_set = {(round(p[0], 3), round(p[1], 3)) for p in ring}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src_pos = {j.channel: tuple(j.position) for j in jam}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legs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e in sim.log: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e["path"] not in ("/measure", "/clear"):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 = tuple(e["position"])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 = distance(pos, 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d &gt; 50.0: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key = (round(p[0], 3), round(p[1], 3))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key in ring_set: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"覆盖点(全频道扫描)"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elif e["path"] == "/clear":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g = src_pos.get(e["channel"])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f"清除ch{e['channel']}(距真值{distance(p, g):.0f}m)" if g else "清除"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g = src_pos.get(e["channel"])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(f"复测ch{e['channel']}(距真值{distance(p, g):.0f}m)" if 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else f"探测点ch{e['channel']}(空频道)")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legs.append((d, kind, e.get("measure_result") or e.get("clear_result")))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pos = 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print(f"{'行程m':&gt;8}  {'目的':&lt;34} 结果")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d, kind, r in legs: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print(f"{d:8.0f}  {kind:&lt;34} {r}")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print(f"\n&gt;50 m 的移动共 {len(legs)} 段、合计 {sum(d for d, _, _ in legs)/1000:.2f} km")</w:t>
      </w:r>
    </w:p>
    <w:p w14:paraId="1D6FB88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B.31  scripts/_diag_ready.py</w:t>
      </w:r>
    </w:p>
    <w:p w14:paraId="7C0F7530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"""诊断：源在"第几个覆盖点扫描后"才集齐 2 条示向度（决定能否顺路清除）。"""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collections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RING = {(round(p[0], 3), round(p[1], 3)) for p in seven_point_design(1000.0, 7)}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ready_at, late, nsrc = [], [],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range(12):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StrategyP3().run(sim)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seen = collections.Counter()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order, ncov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seen_cov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e in sim.log: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!= "/measure":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key = (round(e["position"][0], 3), round(e["position"][1], 3))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key in RING and key not in seen_cov: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seen_cov.add(key)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ncov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e["measure_result"]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seen[e["channel"]]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seen[e["channel"]] ==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order.append(ncov)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order: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ready_at.append(statistics.fmean(order))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late.append(sum(1 for k in order if k &gt;= 6) / len(order))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nsrc.append(len(order))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print(f"N={n}: 平均在第 {statistics.fmean(ready_at):.2f} 个覆盖点后集齐 2 条示向度；"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f"其中 {100*statistics.fmean(late):.0f}% 的源要等到第 6 个覆盖点之后"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f"（可交会源 {statistics.fmean(nsrc):.1f} 个）")</w:t>
      </w:r>
    </w:p>
    <w:p w14:paraId="28D6F162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B.32  scripts/_exp_cluster.py</w:t>
      </w:r>
    </w:p>
    <w:p w14:paraId="7AD0E96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"""实验：把"首击失败"的代价降到最低（问题3 最后的可压空间）。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**实测**：首击误差中位 14.3~16.6 m（清除半径 20 m），**无系统偏置**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（偏远占比 47.5%/53.1%），故无法靠"偏置修正"提高命中率。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清除阶段行程构成（12 例/档）：去估计点的主行程 `first` 5.38/8.23 km 是主体，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近场收口仅 0.4 km。因此**唯一可压的是"首击失败后的补救效率"**。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**变体**：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R 首击失败后立即用**极密微网格**（步长 14 m、5×5，覆盖 ±28 m）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S 首击前不动，先在**估计点 20 m 内布 4 个偏移点**依次尝试（等价于把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一次 clear 变成"小簇 clear"，每次失败只花 3 s + 极短行程）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T R + 关闭昂贵的 rayscan/shift（仅保留网格类收口）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cluster=0, step=14.0, no_ray=False, no_shift=False):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self.cluster = int(cluster)       # 首击点周围额外尝试的点数（0=关闭）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self.cluster_step = float(step)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no_ray: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self.corridor_min_diameter = 1e9   # 实际关闭 rayscan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self.corridor_ratio = 1e9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no_shift: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self.tighten_shift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_fast_clear(self, transport, channel, estimate, records,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self.cluster: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小簇清除：估计点 + 周围 cluster 个点（半径 cluster_step）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误差中位 15 m 且无偏置 ⇒ 在 ±14~20 m 处补几个点命中率提升明显，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而每次失败只付 3 s + 十几米行程（远比走 200 m 收口便宜）。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pts = [tuple(estimate)]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k in range(self.cluster):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ang = 2.0 * math.pi * k / self.cluster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pts.append((estimate[0] + self.cluster_step * math.cos(ang),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estimate[1] + self.cluster_step * math.sin(ang)))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here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pts.sort(key=lambda q: distance(here,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q in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self._try_clear(transport, channel, q,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super()._fast_clear(transport, channel, estimate, records,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bench(n, seeds=12,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mv, ms, c, ur = [],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mv.append(res.move_distance / 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ms.append(res.measures)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c.append(res.clears + res.failed_clears)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ur += len(res.unresolved)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(statistics.fmean(t), statistics.fmean(mv), statistics.fmean(ms),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statistics.fmean(c), 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print("目标 176~300；下界 272.6/235.6/205.4/184.0")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print("格式：时间s / 行程km / 检测 / clear次数")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("A 基线",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("R 簇4@14m", dict(cluster=4, step=14.0)),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("R2 簇6@16m", dict(cluster=6, step=16.0)),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("R3 簇8@18m", dict(cluster=8, step=18.0)),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("T 簇6+关ray", dict(cluster=6, step=16.0, no_ray=True)),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("T2 簇6+关ray+关shift", dict(cluster=6, step=16.0, no_ray=True,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no_shift=True)),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a, b, c, d, u = bench(n,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cells.append(f"{a:6.1f}/{b:5.2f}/{c:4.0f}/{d:5.1f}")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print(f"{label:22s} " + " | ".join(cells) + f"  未清={bad}")</w:t>
      </w:r>
    </w:p>
    <w:p w14:paraId="29CF36BF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B.33  scripts/_exp_fast.py</w:t>
      </w:r>
    </w:p>
    <w:p w14:paraId="05A7457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"""实验：问题3 逼近理论下界的两个真实杠杆（早清除 + 自适应观测数）。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**理论下界**（20 例/档，离线已知真值 + 动作下界）：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N=10 272.6 s/源 | N=12 235.6 | N=14 205.4 | N=16 184.0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**现状**：N=10 362.2 | N=12 329.9 | N=14 290.9 | N=16 244.2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归因（10 例/档实测）：N=10 共 155.8 次检测、13.00 km，下界是 110 次、9.93 km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⇒ 检测超 45 次（≈270 s）、行程超 3.07 km（≈614 s）。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**注意"空频道检测"不是浪费**：频道 20 个、源 10~16 个，有 20−N 个空频道；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要断言某频道无源，必须在**一个完整覆盖集**（8 点）上都测到 no_signal（覆盖判据），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故 8×(20−N) 次检测是**硬下界**（N=10 时 80 次），已计入上表。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**两个真实杠杆**：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1. **早清除**：源在清除前，会在后续每个覆盖点被重复检测；越早清掉越省。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2. **自适应观测数**：固定 3 条示向度，但 2 条几何足够好时第 3 条纯浪费，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还推迟了清除时机。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(   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distance, localization_region, min_enclosing_circle,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Fast(StrategyP3):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"""可开关的提速变体（覆盖保证不变：8 个全频道扫描点全部走到）。"""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adaptive_obs=False, obs_mec_limit=60.0,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clear_now=False, clear_now_limit=600.0):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self.adaptive_obs = adaptive_obs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self.obs_mec_limit = obs_mec_limit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self.clear_now = clear_now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self.clear_now_limit = clear_now_limit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_observations_complete(self, 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&gt;= self.observations_target: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self.adaptive_obs and len(records) ==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_, radius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radius &lt;= self.obs_mec_limit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_schedule_sources(self, route, index,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attempted, scheduled)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self.clear_now: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先把"很便宜就能马上清掉"的源插到**下一站**，尽早停止重复检测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while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here = route[index][0]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nxt = route[index + 1][0] if index + 1 &lt; len(route)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ch in cleared or ch in attempted or ch in scheduled: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len(bearings[ch]) &lt; self.insert_min_observations: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est = self._source_target(bearings[ch])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est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detour = distance(here, 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detour += distance(est, nxt) - distance(here,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detour &lt;= self.clear_now_limit and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best is None or detour &lt; best[0]):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best = (detour, ch, 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best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_, ch, est =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route.insert(index + 1, (est, ch, False))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scheduled.add(ch)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super()._schedule_sources(route, index,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attempted, scheduled)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bench(n, seeds=12,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times, moves, meas, ur =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Fast(**kw).run(sim)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times.append(res.mean_clear_time)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moves.append(res.move_distance / 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meas.append(res.measures)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ur += len(res.unresolved)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(statistics.fmean(times), statistics.fmean(moves),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statistics.fmean(meas), 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print("目标 176~300 s/源；下界 N=10/12/14/16 = 272.6/235.6/205.4/184.0")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print("格式：时间s / 行程km / 检测次数")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("A 基线",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("B 自适应obs 60m", dict(adaptive_obs=True)),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("C 自适应obs 120m", dict(adaptive_obs=True, obs_mec_limit=120.0)),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("D 早清除 600m", dict(clear_now=True)),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("E B+D", dict(adaptive_obs=True, clear_now=True)),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("F C+早清除1200m", dict(adaptive_obs=True, obs_mec_limit=120.0,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clear_now=True, clear_now_limit=1200.0)),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mv, ms, u = bench(n,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cells.append(f"{t:6.1f}/{mv:5.2f}/{ms:5.1f}")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print(f"{label:17s} " + " | ".join(cells) + f"  未清={bad}")</w:t>
      </w:r>
    </w:p>
    <w:p w14:paraId="7BE21AF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B.34  scripts/_exp_hit.py</w:t>
      </w:r>
    </w:p>
    <w:p w14:paraId="7158C65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"""实验：提高首次清除命中率（问题3 的真正瓶颈）。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**实测瓶颈**（12 例/档）：首次清除误差中位 14.3~15.6 m、**命中率仅 62.5%/70.3%**，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平均每源要 2.4~2.5 次 `/clear`。每次失败 = 3 s + 往返行程，且触发近场收口（更多行程）。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**根因**：`_source_target` 用"最小覆盖圆圆心"，其误差可达 `pursue_mec_limit=80 m`；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而清除半径只有 20 m。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**变体**：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M 收紧 `pursue_mec_limit`（只在估计足够准时才前往，否则先补示向度）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N 到达估计点后**先测一次向**（拿到近距离高精度示向度）再清除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O 用**最小二乘交会**替代最小覆盖圆圆心作为清除点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P M+N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(   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distance, localization_region, min_enclosing_circle,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(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StrategyP3, bearing_least_squares,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"""可开关变体：mec 阈值 / 到点先测向 / 最小二乘估计点。"""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mec=None, premeasure=False, use_lsq=False, insert=None,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sliver=False, bbox=None):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mec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self.pursue_mec_limit = mec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insert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self.insert_limit = insert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bbox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self.region_bbox = bbox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self.insert_sliver_sources = bool(sliver)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self.premeasure = premeasure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self.use_lsq = use_lsq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_source_target(self, records, here=None):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self.use_lsq and len(records) &gt;=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est = bearing_least_squares(records)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est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_, radius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radius &lt;= self.pursue_mec_limit: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return (float(est[0]), float(est[1]))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super()._source_target(records, here)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_fast_clear(self, transport, channel, estimate, records,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self.premeasure: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先在估计点做一次测向：近距离示向度的横向误差极小（d·tan1°），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与已有示向度交会可把定位区域压到几米级，再清除。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transport.measure(estimate,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"near":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self._try_clear(transport, channel, estimate,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records = list(records) + [(tuple(estimate), float(resp["svd_deg"]))]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refined = bearing_least_squares(records)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refined is not None and distance(refined, estimate) &lt;= 600.0: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self._try_clear(transport, channel, refined,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super()._fast_clear(transport, channel, estimate, records,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bench(n, seeds=12,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times, moves, meas, clr, ur = [],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hit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times.append(res.mean_clear_time)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moves.append(res.move_distance / 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meas.append(res.measures)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clr.append(res.clears + res.failed_clears)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ur += len(res.unresolved)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src = {j.channel: tuple(j.position) for j in jam}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seen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e in sim.log: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== "/clear" and e["channel"] not in seen \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and e["channel"] in src: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seen[e["channel"]] = distance(tuple(e["position"]),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src[e["channel"]])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hit += [1.0 if v &lt;= 20.0 else 0.0 for v in seen.values()]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(statistics.fmean(times), statistics.fmean(moves),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statistics.fmean(meas), statistics.fmean(clr),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100 * statistics.fmean(hit), 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print("目标 176~300；下界 272.6/235.6/205.4/184.0")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print("格式：时间s / 行程km / 检测 / clear次数 / 首击命中%")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("A 基线(拒插细长)",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("mec=120", dict(mec=120.0)),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("mec=160", dict(mec=160.0)),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("mec=200", dict(mec=200.0)),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("insert=4000", dict(insert=4000.0)),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("mec160+insert4000", dict(mec=160.0, insert=4000.0)),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("mec200+insert6000", dict(mec=200.0, insert=6000.0)),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("细长也插(对照)", dict(sliver=True, bbox=1800.0)),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mv, ms, c, h, u = bench(n,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cells.append(f"{t:6.1f}/{mv:5.2f}/{ms:5.0f}/{c:5.1f}/{h:4.1f}%")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print(f"{label:16s} " + " | ".join(cells) + f"  未清={bad}")</w:t>
      </w:r>
    </w:p>
    <w:p w14:paraId="1750C060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B.35  scripts/_exp_joint.py</w:t>
      </w:r>
    </w:p>
    <w:p w14:paraId="00228DF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"""实验：一次性联合规划（信息早已齐备 ⇒ 不需要滚动插入）。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**关键实测**：所有源平均在第 **2.04 个**覆盖点扫描后就集齐 2 条示向度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（0% 的源需要等到第 6 个覆盖点之后）。也就是说走完 2~3 个覆盖点，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几乎**全部源的位置都已知**；此后的问题退化为一个**离线 TSP**：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起点 = 当前位置；必访点 = 剩余覆盖点 ∪ 所有已定位源估计点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于是不该再"逐个最便宜插入 + 收尾折返"，而应**一次性联合求解**并按序执行。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变体：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K 走完 ``warmup`` 个覆盖点后，对 (剩余覆盖点 ∪ 全部已定位源) 做一次全局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开放路径优化（贪心 + 2-opt + Or-opt），之后**严格按该序执行**（不再重排）。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L 同 K，但每清除一个源后允许再做一次全局重优化（吸收新发现的源）。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CHANNELS, REGION_RADIUS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(   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distance, localization_region, min_enclosing_circle,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StrategyP3, StrategyResult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open_tour(start, points, rounds: int = 8):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"""贪心最近邻 + 2-opt + Or-opt 的开放路径（起点固定，不回起点）。"""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rest = list(points)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tour = [start]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while rest: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nxt = min(rest, key=lambda q: distance(tour[-1],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rest.remove(nxt)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len(tour) &lt; 4: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improved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a, b, c, d = tour[i], tour[i + 1], tour[j],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(distance(a, b) + distance(c,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&gt; distance(a, c) + distance(b, d) + 1e-9):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improved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seg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while s + seg &lt;= len(tour) - 1: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block = tour[s:s + seg]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prev = tour[s - 1]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nxt = tour[s + seg] if s + seg &lt; len(tour)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out = distance(prev, block[0])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out += distance(block[-1], nxt) - distance(prev,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rest2 = tour[:s] + tour[s + seg:]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t in range(len(rest2)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u, v = rest2[t], rest2[t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add = (distance(u, block[0]) + distance(block[-1],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- distance(u, v))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 is None or add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best = (add,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tail = distance(rest2[-1], block[0])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best is None or tail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best = (tail, len(rest2))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best[0] &lt; 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tour = rest2[:best[1]] + block + rest2[best[1]:]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improved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improved: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Joint(StrategyP3):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"""两阶段：短暖机（拿信息）+ 一次性联合 TSP（覆盖点与源共用一条路）。"""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warmup: int = 3, requick: bool = False,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plan_mec_limit: float = 300.0):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self.warmup = int(warmup)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self.requick = bool(requick)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self.plan_mec_limit = float(plan_mec_limit)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_plan_target(self, 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"""联合规划用的目标点：**必须有界可信**，否则不纳入本轮 TSP。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`_source_target` 在"两条示向度近共线"时会返回**细长无界区域的形心**，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它可能落在几千米之外（实测导致联合规划出现 6350 km 的荒谬行程）。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这里只接受"最小覆盖圆半径 &lt;= plan_mec_limit 且落在目标区域内"的估计，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其余源留给后续覆盖点补足示向度（或收尾处理）。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&lt;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center, radius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radius &gt; self.plan_mec_limit: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distance((0.0, 0.0), center) &gt; REGION_RADIUS + 50.0: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(float(center[0]), float(center[1]))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run(self,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do_enter: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transport.enter()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channels = list(channel_order) if channel_order else list(CHANNELS)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 = {ch: [] for ch in channels}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cleared: set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attempted: set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origin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ring = list(seven_point_design(self.cover_ring_radius, 7))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--- 阶段1 暖机：按最近邻走前 warmup 个覆盖点，快速积累示向度 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self._sweep(transport, origin,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pending_cov = list(ring)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range(min(self.warmup, len(ring))):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here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min(pending_cov, key=lambda q: distance(here,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pending_cov.remove(nxt)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self._sweep(transport, nxt,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--- 阶段2 联合规划：剩余覆盖点 ∪ 所有已定位源，一次性求最短开放路径 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here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targets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ch in cleared or ch in attempted: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len(bearings[ch]) &lt; self.insert_min_observations: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est = self._plan_target(bearings[ch])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est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targets[tuple(est)] = ch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nodes = list(pending_cov) + list(targets.keys())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nodes: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plan = open_tour(here, nodes)[1:]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point in plan: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point in targets: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ch = targets[point]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ch in cleared or ch in attempted: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attempted.add(ch)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self._fast_clear(transport, ch, point, bearings[ch],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point not in pending_cov: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pending_cov.remove(point)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got = self._sweep(transport, point, channels, bearings,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# 发现了新的可定位源 ⇒ 打断当前计划，重做联合规划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self.requick and got: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fresh = any(ch not in cleared and ch not in attempted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and self._plan_target(bearings[ch]) is not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and tuple(self._plan_target(bearings[ch]))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not in targets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for ch in 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fresh: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self.requick: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self._finalize_channel_clearing(transport,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result.cleared =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result.total = self._evaluate_total(transport)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result.virtual_time = self._virtual_time(transport)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result.move_distance = self._move_distance(transport)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bench(cls, n, seeds=12,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times, moves, meas, ur =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cls(**kw).run(sim)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times.append(res.mean_clear_time)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moves.append(res.move_distance / 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meas.append(res.measures)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ur += len(res.unresolved)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(statistics.fmean(times), statistics.fmean(moves),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statistics.fmean(meas), 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print("目标 176~300；下界 272.6/235.6/205.4/184.0（N=10/12/14/16）")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label, cls,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("A 基线", StrategyP3,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("K 暖机2+联合", Joint, dict(warmup=2)),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("K 暖机3+联合", Joint, dict(warmup=3)),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("K 暖机4+联合", Joint, dict(warmup=4)),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("L 暖机3+联合+重规划", Joint, dict(warmup=3, requick=True)),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mv, ms, u = bench(cls, n,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cells.append(f"{t:6.1f}/{mv:5.2f}/{ms:5.0f}")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print(f"{label:20s} " + " | ".join(cells) + f"  未清={bad}")</w:t>
      </w:r>
    </w:p>
    <w:p w14:paraId="394D3E1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B.36  scripts/_exp_oracle.py</w:t>
      </w:r>
    </w:p>
    <w:p w14:paraId="6BC7F46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"""上界检验：**真值已知**（作弊）时能做到多少 s/源？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用途：区分"策略不够好"与"下界本身不可达"。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Oracle-A：直接走 (原点 → 所有真源) 的最优 TSP，每源一次成功 clear，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**完全不做覆盖扫描**（不合法，但给出绝对下界）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Oracle-B：覆盖扫描 + 真值清除（合法所需的扫描 + 完美清除），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即"策略层完美"时的极限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CHANNELS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src.routing import tour_length, two_opt_tour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oracle(n, seed, with_cover=True):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"""按真值执行：覆盖扫描（可选）+ 每源一次 clear。返回虚拟总时间。"""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list(seven_point_design(1000.0, 7)) if with_cover else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src = [(tuple(j.position), j.channel) for j in jam]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nodes = list(ring) + [p for p, _ in src]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order = two_opt_tour([(0.0, 0.0)] + nodes)[1:]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ch_of = {p: c for p, c in src}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pending = set(CHANNELS)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order: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 in ch_of: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sim.clear(p, ch_of[p])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ch in sorted(pending):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 = sim.measure(p, 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r["measure_result"] == "no_signal":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sim.clock.virtual_time, sim.cleared_jammers, len(jam)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print("Oracle（真值已知）上界检验：")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with_cover in (False, 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tag = "含覆盖扫描" if with_cover else "仅清除(不合法)"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per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seed in range(12):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t, c, tot = oracle(n, seed, with_cover)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per.append(t / max(c,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cells.append(f"N={n}:{statistics.fmean(per):6.1f}s")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{tag:16s} " + " | ".join(cells))</w:t>
      </w:r>
    </w:p>
    <w:p w14:paraId="0D6AD18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B.37  scripts/_exp_replan.py</w:t>
      </w:r>
    </w:p>
    <w:p w14:paraId="048A4E4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"""实验：问题3「滚动重优化（receding-horizon）」新模型 vs 现方案。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思路：把问题看成**带强制点的在线 TSP**——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强制点 = 尚未到访的覆盖扫描点（保证不漏测，必须全部走到）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动态点 = 已定位但未清除的源（发现后才出现）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每走完一步，用"贪心最近邻 + 2-opt + Or-opt"对 (当前位置 ∪ 剩余强制点 ∪ 待清源)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**从头重解**一条开放路径，只提交第一站（滚动时域）。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比"最便宜插入"更接近理想合并巡游：插入法一旦把源放错段就无法整体重排。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(   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distance, localization_region, min_enclosing_circle,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CHANNELS, StrategyP3, StrategyResult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open_tour(start, points, rounds: int = 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"""贪心最近邻 + 2-opt + Or-opt 的开放路径（固定起点，不回到起点）。"""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remaining = list(points)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tour = [start]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while remaining: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nxt = min(remaining, key=lambda q: distance(tour[-1],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remaining.remove(nxt)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len(tour) &lt; 4: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improved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a, b, c, d = tour[i], tour[i + 1], tour[j],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(distance(a, b) + distance(c,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&gt; distance(a, c) + distance(b, d) + 1e-9):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improved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seg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 in range(1, len(tour) - seg):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block = tour[s:s + seg]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prev = tour[s - 1]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nxt = tour[s + seg] if s + seg &lt; len(tour)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out = distance(prev, block[0])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out += distance(block[-1], nxt) - distance(prev,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rest = tour[:s] + tour[s + seg:]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t in range(len(rest)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u, v = rest[t], rest[t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add = (distance(u, block[0]) + distance(block[-1],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- distance(u, v))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 is None or add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best = (add,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tail = distance(rest[-1], block[0])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best is None or tail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best = (tail, len(rest))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best[0] &lt; 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tour = rest[:best[1]] + block + rest[best[1]:]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improved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improved: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StrategyReplan(StrategyP3):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"""滚动重优化版问题3 策略（覆盖保证与 StrategyP3 完全一致：7 均布环全走到）。"""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adaptive_obs: bool = True, obs_mec_limit: float = 45.0):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self.adaptive_obs = adaptive_obs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self.obs_mec_limit = obs_mec_limit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_observations_complete(self, 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"""自适应观测目标：2 条示向度已把定位区域压得足够小就不必要第 3 条。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原实现固定要 3 条（省下长尾误差），但当两条示向度**视差已经很好**时，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第 3 条纯属浪费（一次检测 6 s，且会推迟"顺路插入"的时机）。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&gt;= self.observations_target: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self.adaptive_obs and len(records) ==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_, radius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radius &lt;= self.obs_mec_limit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run(self,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do_enter: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transport.enter()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channels = list(channel_order) if channel_order else list(CHANNELS)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 = {ch: [] for ch in channels}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cleared: set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attempted: set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origin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覆盖保证：半径 1000 m 的 7 均布环（解析最坏 998.25 m &lt; R_min）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mandatory = list(seven_point_design(self.cover_ring_radius, 7))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self._sweep(transport, origin,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len(cleared) &lt; self.max_jammers: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here = self._current_position(transport)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targets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ch in cleared or ch in attempted: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len(bearings[ch]) &lt; self.insert_min_observations: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est = self._source_target(bearings[ch])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est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targets[tuple(est)] = ch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nodes = list(mandatory) + list(targets.keys())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nodes: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open_tour(here, nodes)[1]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nxt in targets:                       # 下一站是源：清除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ch = targets[nxt]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attempted.add(ch)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self._fast_clear(transport, ch, nxt, bearings[ch],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                                     # 下一站是覆盖点：全频道扫描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mandatory = [p for p in mandatory if p != nxt]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self._sweep(transport, nxt,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self._finalize_channel_clearing(transport,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result.cleared =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result.total = self._evaluate_total(transport)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result.virtual_time = self._virtual_time(transport)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result.move_distance = self._move_distance(transport)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bench(cls, n, seeds=12,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times, moves, meas, ur =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cls(**kw).run(sim)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times.append(res.mean_clear_time)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moves.append(res.move_distance / 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meas.append(res.measures)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ur += len(res.unresolved)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(statistics.fmean(times), statistics.fmean(moves),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statistics.fmean(meas), 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label, cls, kw in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("现方案 StrategyP3", StrategyP3,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("滚动重优化+obs自适应", StrategyReplan,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("滚动重优化+obs固定3", StrategyReplan, dict(adaptive_obs=False)),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mv, ms, u = bench(cls, n,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cells.append(f"N={n}:{t:6.1f}s/{mv:5.2f}km/{ms:5.1f}")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print(f"{label:22s} " + " ".join(cells) + f"  未清={bad}")</w:t>
      </w:r>
    </w:p>
    <w:p w14:paraId="63CAE16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B.38  scripts/_exp_tail.py</w:t>
      </w:r>
    </w:p>
    <w:p w14:paraId="13B8C4D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"""实验：消除"收尾折返"—— 问题3 的真正瓶颈。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**账本（12 例/档）**：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N=10：主阶段 8.77 km + **收尾折返 4.23 km**（≈846 s ≈ 85 s/源），清除失败 14.7 次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N=16：主阶段 11.49 km + **收尾折返 3.34 km**，清除失败 21.7 次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收尾折返之所以贵：这些源要么只有 1 条示向度（`insert_min_observations=2` 不给排程）、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要么估计质量差被 `pursue_mec_limit=80 m` 挡住，于是全部堆到最后，形成一趟额外 TSP。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**变体**：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G 放宽 `pursue_mec_limit`（允许带较差估计前往，就地用 1-D 射线扫描收口）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H 允许**单条示向度**排程（`insert_min_observations=1`，用切向复测点定位）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I G+H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J I + 在最后一个覆盖点前**强制清空**所有已发现频道（禁止留到收尾）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mec=None, min_obs=None, insert=None):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mec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self.pursue_mec_limit = mec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min_obs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self.insert_min_observations = min_obs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insert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self.insert_limit = insert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bench(n, seeds=12,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times, moves, meas, ur, fail = [], [], [], 0,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times.append(res.mean_clear_time)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moves.append(res.move_distance / 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meas.append(res.measures)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fail.append(res.failed_clears)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ur += len(res.unresolved)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(statistics.fmean(times), statistics.fmean(moves),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statistics.fmean(meas), statistics.fmean(fail), 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print("目标 176~300；下界 272.6/235.6/205.4/184.0（N=10/12/14/16）")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print("格式：时间s / 行程km / 检测 / 清除失败")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("A 基线",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("G mec=200", dict(mec=200.0)),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("G2 mec=400", dict(mec=400.0)),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("H min_obs=1", dict(min_obs=1)),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("I mec=400+obs1", dict(mec=400.0, min_obs=1)),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("I2 mec=1e9+obs1", dict(mec=1e9, min_obs=1)),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("J I2+insert=1e9", dict(mec=1e9, min_obs=1, insert=1e9)),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mv, ms, f, u = bench(n,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cells.append(f"{t:6.1f}/{mv:5.2f}/{ms:5.0f}/{f:4.1f}")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print(f"{label:17s} " + " | ".join(cells) + f"  未清={bad}")</w:t>
      </w:r>
    </w:p>
    <w:p w14:paraId="5473AEB1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B.39  scripts/_exp_tradeoff.py</w:t>
      </w:r>
    </w:p>
    <w:p w14:paraId="517C7AF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"""关键分析：176~300 s/源 的区间意味着什么？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**Oracle 上界检验**（真值已知、完美清除、零浪费；12 例/档）：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仅清除（**不做覆盖扫描**，不合法）：N=10 161.3 | N=12 141.3 | N=14 140.5 | N=16 129.2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含完整覆盖扫描（合法所需）：      N=10 300.8 | N=12 265.1 | N=14 233.1 | N=16 208.4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结论：**"完整覆盖扫描"这一项就占了 140~170 s/源**（N=10 时 300.8−161.3 = 139.5 s）。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因此若某方案在 N=10 也能做到 ~176 s/源，它**必然没有做完整的覆盖扫描**（也就无法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保证"不漏测"），或者它使用了不同的统计口径。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本脚本用于量化"少扫多少覆盖点 ⇒ 快多少 / 漏检概率多大"，给出**可选的快速模式**。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漏检概率用蒙特卡洛估计：随机源位置落在"未被任何扫描点 1000 m 圆覆盖"的区域内即漏检。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numpy as np           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CHANNELS, REGION_RADIUS, R_MIN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src.routing import two_opt_tour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miss_probability(points, samples=200000, seed=0):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"""单个源的漏检概率（**用真实 r_eff 分布**，而非保守的 R_MIN）。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题给 r_eff ∈ [1000, 1500] 均匀分布；源被发现 ⟺ 存在扫描点 p 使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dist(p, G) &lt;= r_eff。用 R_MIN=1000 保守判定会**高估**漏检率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（例如完整 8 点覆盖集的保守值是 3.59%，而真实值为 0：因为覆盖集的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最坏覆盖距离 998.25 m &lt; 1000 m &lt;= r_eff）。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np.random.default_rng(seed)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REGION_RADIUS * np.sqrt(rng.random(samples))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th = rng.random(samples) * 2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gx, gy = r * np.cos(th), r * np.sin(th)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reff = 1000.0 + 500.0 * rng.random(samples)      # r_eff ~ U[1000,1500]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 = np.full(samples, np.inf)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px, py in points: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 = np.minimum(best, np.hypot(gx - px, gy - py))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float((best &gt; reff).mean())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run_partial(n, seed, keep):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"""只访问 keep 个覆盖点（其余跳过）的 Oracle 时间（真值清除）。"""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list(seven_point_design(1000.0, 7))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cover = [(0.0, 0.0)] + ring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cover = cover[:keep]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src = {tuple(j.position): j.channel for j in jam}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order = two_opt_tour([(0.0, 0.0)] + cover[1:] + list(src.keys()))[1:]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order: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 in src: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sim.clear(p, src[p])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sim.measure(p, 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sim.clock.virtual_time / max(sim.cleared_jammers,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list(seven_point_design(1000.0, 7))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print("覆盖点数 → 单源漏检概率 / Oracle 时间（真值已知，12 例/档）")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keep in (8, 7, 6, 5, 4, 3, 2,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([(0.0, 0.0)] + ring)[:keep]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p_miss = miss_probability(pts)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per = [run_partial(n, s, keep) for s in range(12)]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cells.append(f"N={n}:{statistics.fmean(per):6.1f}s")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exp_miss = 1.0 - (1.0 - p_miss) ** 13   # 13 = 平均源数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{keep:2d} 点  漏检/源 {100*p_miss:5.2f}%  整例至少漏 1 个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f"{100*exp_miss:5.1f}%  " + " | ".join(cells))</w:t>
      </w:r>
    </w:p>
    <w:p w14:paraId="61A8BF5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B.40  scripts/_gap2.py</w:t>
      </w:r>
    </w:p>
    <w:p w14:paraId="7FA00A2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"""精确 gap 分析：实际行程 vs 同点集最优开放巡游 vs 理想点集最优开放巡游。"""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src.routing import tour_length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open_tour_len(start, points, rounds=15):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"""开放巡游长度（最近邻 + 2-opt + Or-opt，多起点取最短）。"""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 in [start] + list(points)[:0] + [None]: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[start]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rest = list(points)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rest: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min(rest, key=lambda q: distance(tour[-1],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rest.remove(nxt)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imp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a, b, c, d = tour[i], tour[i + 1], tour[j],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distance(a, b) + distance(c, d) &gt; distance(a, c) + distance(b, d) + 1e-9: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seg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s2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while s2 + seg &lt; len(tour):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blk = tour[s2:s2 + seg]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prev = tour[s2 - 1]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nxt = tour[s2 + seg] if s2 + seg &lt; len(tour)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out = distance(prev,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out += distance(blk[-1], nxt) - distance(prev,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rest2 = tour[:s2] + tour[s2 + seg:]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best2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for t in range(len(rest2)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u, v = rest2[t], rest2[t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add = distance(u, blk[0]) + distance(blk[-1], v) - distance(u,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best2 is None or add &lt; best2[0]: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best2 = (add,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tail = distance(rest2[-1],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best2 is None or tail &lt; best2[0]: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best2 = (tail, len(rest2))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best2[0] &lt; 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 = rest2[:best2[1]] + blk + rest2[best2[1]:]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s2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imp: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 = sum(distance(tour[i], tour[i + 1]) for i in range(n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best is None or L &lt; best: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best = 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actual, same, ideal = [], [],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range(8):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st.run(sim)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actual.append(res.move_distance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同点集：收集到访点（从日志）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e in sim.log: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in ("/measure", "/clear"):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pts.add((round(e["position"][0], 1), round(e["position"][1], 1)))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same.append(open_tour_len((0.0, 0.0), list(pts))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理想点集：8 覆盖点 + 真源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cover = list(seven_point_design(1000.0, 7))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ideal.append(open_tour_len((0.0, 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cover + [tuple(j.position) for j in jam])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a, s, i = (statistics.fmean(x) for x in (actual, same, ideal))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print(f"N={n}: 实际 {a:5.2f} km | 同点集最优 {s:5.2f} km | 理想点集最优 {i:5.2f} km")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 排序损失 {a-s:5.2f} km ({(a-s)*1000/5:.0f} s) | 点集损失 {s-i:5.2f} km ({(s-i)*1000/5:.0f} s)")</w:t>
      </w:r>
    </w:p>
    <w:p w14:paraId="2CED20C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B.41  scripts/_ledger.py</w:t>
      </w:r>
    </w:p>
    <w:p w14:paraId="510B4DD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"""精确行程账本：把问题3 总行程拆到"骨干/复测/源访问/近场收口/收尾"五类。"""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collections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ledger(n, seed):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src = {j.channel: tuple(j.position) for j in jam}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seven_point_design(1000.0, 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sweep_pts = {(round(p[0], 1), round(p[1], 1)) for p in ring}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 = st.run(sim)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acc = collections.Counter()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pos 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last_kind = "other"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e in sim.log: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e["path"] not in ("/measure", "/clear"):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 = tuple(e["position"])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 = distance(pos, 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key = (round(p[0], 1), round(p[1],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key in sweep_pts: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"cover"      # 到覆盖扫描点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elif e["path"] == "/measure" and e.get("channel") in src: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"src_meas"   # 到源附近的复测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elif e["path"] == "/clear" and e.get("channel") in src: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g = src[e["channel"]]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distance(p, g) &lt;= 20: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kind = "src_hit"   # 到真源(命中)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kind = "src_miss"  # 到估计点(未命中)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"other"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acc[kind] += 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pos = 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acc, res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 = collections.Counter()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T, M, Me, C, U = [],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seed in range(20):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acc, res = ledger(n, 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A.update(acc)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M.append(res.move_distance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Me.append(res.measures)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C.append(res.clears + res.failed_clears)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U += len(res.unresolved)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tot = sum(A.values()) / 20 / 1000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print(f"N={n}: {statistics.fmean(T):6.1f} s/源  总行程 {tot:5.2f} km")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k in ("cover", "src_hit", "src_miss", "src_meas", "other"):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v = A[k] / 20 / 1000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    {k:10s} {v:5.2f} km")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  检测 {statistics.fmean(Me):5.1f} 次  清除动作 {statistics.fmean(C):5.1f}  未清 {U}")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main()</w:t>
      </w:r>
    </w:p>
    <w:p w14:paraId="76B4D3E2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B.42  scripts/_obs.py</w:t>
      </w:r>
    </w:p>
    <w:p w14:paraId="419C754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"""组合杠杆：观测数 / 追击兜底 对 N=10/16 的影响（当前追击代码已就位）。"""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localization_region, min_enclosing_circle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obs=None, adapt=None, mec=None):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obs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self.observations_target = obs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self.adapt = adapt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mec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self.pursue_mec_limit = mec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_observations_complete(self, 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&gt;= self.observations_target: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self.adapt and len(records) ==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_, r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r &lt;= self.adapt: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bench(n, seeds=20,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C, U = [],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Me.append(r.measures)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C.append(r.clears + r.failed_clears)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(statistics.fmean(T), statistics.fmean(M), statistics.fmean(Me),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statistics.fmean(C), U)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("基线 obs=3",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("obs=2", dict(obs=2)),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("obs=2+adapt40", dict(obs=2, adapt=40.0)),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("obs=3+adapt60", dict(adapt=60.0)),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("obs=3+adapt120", dict(adapt=120.0)),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t, m, me, c, u = bench(n,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cells.append(f"N{n}:{t:6.1f}/{m:5.2f}/{me:5.0f}/{c:5.1f}")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print(f"{label:16s} " + " | ".join(cells) + f"  未清={bad}")</w:t>
      </w:r>
    </w:p>
    <w:p w14:paraId="28865F13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B.43  scripts/_oracle2.py</w:t>
      </w:r>
    </w:p>
    <w:p w14:paraId="63EB037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"""精确下界：完美 Oracle（最优开巡游 + 最少检测 + 100% 命中）。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与之前"含覆盖扫描"Oracle 的区别：只测"尚未决定"的频道（已清/已定位就跳过），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即真实的最少检测策略；巡游用"最近邻 + 2-opt + Or-opt"的开放路径（起点原点）。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CHANNELS, REGION_RADIUS, R_MIN, R_MAX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src.routing import two_opt_tour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open_tour(start, points, rounds=12):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"""最近邻 + 2-opt + Or-opt 开放路径。"""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tour = [start]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rest = list(points)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while rest: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nxt = min(rest, key=lambda q: distance(tour[-1],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rest.remove(nxt)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 &gt;= 4: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imp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a, b, c, d = tour[i], tour[i + 1], tour[j],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distance(a, b) + distance(c, d) &gt; distance(a, c) + distance(b, d) + 1e-9: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seg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while s + seg &lt; len(tour):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blk = tour[s:s + seg]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prev = tour[s - 1]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nxt = tour[s + seg] if s + seg &lt; len(tour)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out = distance(prev,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out += distance(blk[-1], nxt) - distance(prev,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rest2 = tour[:s] + tour[s + seg:]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for t in range(len(rest2)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u, v = rest2[t], rest2[t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add = distance(u, blk[0]) + distance(blk[-1], v) - distance(u,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best is None or add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best = (add,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tail = distance(rest2[-1],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 is None or tail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best = (tail, len(rest2))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best[0] &lt; 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 = rest2[:best[1]] + blk + rest2[best[1]:]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imp: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tour[1:]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oracle(n, seed):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cover = list(seven_point_design(1000.0, 7))          # center + 7 ring = 8 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src = {tuple(j.position): j.channel for j in jam}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ch_of = {c: p for p, c in src.items()}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order = open_tour((0.0, 0.0), cover + list(src.keys()))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每个频道需要的"已定位"示向度条数：完美 Oracle 假设访问到源即 100% 命中，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因此只需"在覆盖点上每频道测到它为止"；空频道测满 8 个覆盖点。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swept = 0  # 已访问覆盖点数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order: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 in ch_of: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sim.clear(p, ch_of[p])           # 完美命中，1 次成功清除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覆盖点：全频道扫描（只测未决频道）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swept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完美 Oracle：每个频道只测到"已发现"为止。空频道仍要测满 8 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ch in ch_of: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g = ch_of[ch]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distance(p, g) &lt;= sim.jammers_by_channel.get(ch) or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# 已被覆盖点发现过就跳过（完美 Oracle 已知真值）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pass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sim.clock.virtual_time, sim.cleared_jammers, len(jam)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简化：直接按"最小检测数"估算 —— 空频道 8 点、源 2 次测向 + 1 次清除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oracle_simple(n, seed):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cover = list(seven_point_design(1000.0, 7))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src = {tuple(j.position): j.channel for j in jam}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order = open_tour((0.0, 0.0), cover + list(src.keys()))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order: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 in src: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sim.clear(p, src[p])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覆盖点扫描：只测真正需要测的（模拟最少检测，这里直接跳过 measure，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用真实动作成本近似：空频道 4×(8 点)=32 次 + 源 16×2=32 次）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手动加检测成本：空频道 = (20-n)*8 次检测；源 = n*2 次检测（用时钟推进）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len(jam)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range((20 - n) * 8 + n *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sim.clock.measure(sim.clock.position, 1)  # 占用 6s（近似）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sim.clock.virtual_time, sim.cleared_jammers, 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per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seed in range(20):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c, tot = oracle_simple(n, 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per.append(t / max(c,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print(f"N={n}: 精确下界 ≈ {statistics.fmean(per):6.1f} s/源")</w:t>
      </w:r>
    </w:p>
    <w:p w14:paraId="2D61504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B.44  scripts/_oracle_p4.py</w:t>
      </w:r>
    </w:p>
    <w:p w14:paraId="1F1A61C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"""Oracle：问题4"清源路径反哺覆盖"的理论可回收里程。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思路（用户提出）：25 点双环只是"定向安全覆盖"的**充分条件**；真正必需的只是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"实际 measure 点集构成合法定向覆盖证书"。而"走到源清除"的路径本身也是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measure 点（清除点做 discharge 即成为合法覆盖点）。于是：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基线 = 25 点定向安全网巡游 + 收尾清源 TSP（两段）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Oracle = TSP 过「16 个源位置(清除必走) + 贪心补洞点(凑够定向安全证书)」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可回收里程 = 基线 − Oracle。若平均 &gt; 0.7 km/源 ⇒ 该方向值得重兵投入。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注意：源位置用**真值**（离线 Oracle，只用于估计上限，不用于正式策略）。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directional_certificate, directional_survey_design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open_tour_len(start, points, rounds=8, warm_starts=3):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"""开放巡游长度（最近邻 + 2-opt + Or-opt，多次起点取最短）。"""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list(points)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 in range(warm_starts):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head = pts[k]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rest = pts[:k] + pts[k + 1:]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[start, head]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pool = list(rest)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pool: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min(pool, key=lambda q: distance(tour[-1],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pool.remove(nxt)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imp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a, b, c, d = tour[i], tour[i + 1], tour[j],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(distance(a, b) + distance(c,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&gt; distance(a, c) + distance(b, d) + 1e-9):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seg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while s + seg &lt; len(tour):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blk = tour[s:s + seg]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prev = tour[s - 1]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nxt = tour[s + seg] if s + seg &lt; len(tour)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out = distance(prev,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out += distance(blk[-1], nxt) - distance(prev,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rest2 = tour[:s] + tour[s + seg:]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b2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for t in range(len(rest2)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u, v = rest2[t], rest2[t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add = (distance(u, blk[0]) + distance(blk[-1],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- distance(u, v))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b2 is None or add &lt; b2[0]: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b2 = (add,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tail = distance(rest2[-1],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b2 is None or tail &lt; b2[0]: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b2 = (tail, len(rest2))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b2[0] &lt; 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 = rest2[:b2[1]] + blk + rest2[b2[1]:]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imp: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 = sum(distance(tour[i], tour[i + 1]) for i in range(len(tour)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best is None or L &lt; best: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best = 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cover_candidates():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"""候选补洞点：外环(1875, 每 10°) + 内环(950, 每 30°) + 中心。"""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[(0.0, 0.0)]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+= [(1875.0 * math.cos(2 * math.pi * i / 36),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1875.0 * math.sin(2 * math.pi * i / 36)) for i in range(36)]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+= [(950.0 * math.cos(2 * math.pi * i / 12),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950.0 * math.sin(2 * math.pi * i / 12)) for i in range(12)]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oracle_cover(src, cands):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"""源位置 + 贪心补洞点，直到定向安全证书通过。返回 (点数, max_gap_deg)。"""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list(src)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used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range(12):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cert = directional_certificate(pts)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cert["ok"]: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len(used), cert["max_gap_deg"]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best, best_gap = None, 1e9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 in cands: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any(distance(c, q) &lt; 1.0 for q in 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gap = directional_certificate(pts + [c])["max_gap_deg"]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gap &lt; best_gap: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best_gap, best = gap, 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best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pts.append(best)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used.append(best)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len(used), directional_certificate(pts)["max_gap_deg"]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design = [(0.0, 0.0)] + list(directional_survey_design())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cands = cover_candidates()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rows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seed in range(15):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 = random_case(n=16, seed=seed, directional_ratio=1.0)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src = [tuple(j.position) for j in jam]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基线：25 点巡游（开放）+ 收尾从最后点到所有源的巡游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base_cov = open_tour_len((0.0, 0.0), design)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base_tail = open_tour_len(design[-1], src)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base = base_cov + base_tail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Oracle：源 + 补洞点的合并巡游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n_extra, gap = oracle_cover(src, cands)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orc = open_tour_len((0.0, 0.0), src + [c for c in cands][:0])  # 占位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orc = open_tour_len((0.0, 0.0), src)     # 源本身巡游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补洞点在 oracle 里也要走：用 oracle_cover 返回的 used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list(src)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range(n_extra):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best, best_gap = None, 1e9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 in cands: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any(distance(c, q) &lt; 1.0 for q in 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g = directional_certificate(pts + [c])["max_gap_deg"]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g &lt; best_gap: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best_gap, best = g, 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best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pts.append(best)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orc = open_tour_len((0.0, 0.0), 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rows.append((base / 1000, orc / 1000, n_extra, gap))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print(f"{'seed':&gt;4} {'基线km':&gt;8} {'Oraclekm':&gt;9} {'补洞点':&gt;6} {'角隙°':&gt;7}")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i, (b, o, ne, g) in enumerate(rows):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print(f"{i:&gt;4} {b:8.2f} {o:9.2f} {ne:&gt;6} {g:7.2f}")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mb = statistics.fmean(r[0] for r in rows)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mo = statistics.fmean(r[1] for r in rows)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print(f"\n平均：基线 {mb:.2f} km | Oracle {mo:.2f} km |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f"可回收 {mb-mo:.2f} km = {(mb-mo)*1000/5/16:.1f} s/源（N=16）")</w:t>
      </w:r>
    </w:p>
    <w:p w14:paraId="028EA67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B.45  scripts/_oracle_p4b.py</w:t>
      </w:r>
    </w:p>
    <w:p w14:paraId="4F6C13B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"""Oracle2：问题4「覆盖+清除合并巡游」vs「覆盖巡游 + 收尾清除」（分离）。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问题：把 25 点覆盖与 16 个源清除合成一条 TSP，理论上比"先扫完 25 点、再收尾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清源"省多少？（这就是"清源路程反哺覆盖"的上限；源位置用真值，仅离线估计）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directional_survey_design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tour_len(start, points, rounds=8, warm=3):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"""开放巡游长度（NN + 2-opt + Or-opt，多起点取最短）。"""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list(points)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 in range(min(warm, len(pts))):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head = pts[k]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[start, head]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pool = pts[:k] + pts[k + 1:]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pool: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min(pool, key=lambda q: distance(tour[-1],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pool.remove(nxt)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imp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a, b, c, d = tour[i], tour[i + 1], tour[j],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(distance(a, b) + distance(c,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&gt; distance(a, c) + distance(b, d) + 1e-9):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seg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while s + seg &lt; len(tour):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blk = tour[s:s + seg]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prev = tour[s - 1]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nxt = tour[s + seg] if s + seg &lt; len(tour)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out = distance(prev,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out += distance(blk[-1], nxt) - distance(prev,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rest = tour[:s] + tour[s + seg:]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b2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for t in range(len(rest)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u, v = rest[t], rest[t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add = (distance(u, blk[0]) + distance(blk[-1],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- distance(u, v))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b2 is None or add &lt; b2[0]: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b2 = (add,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tail = distance(rest[-1],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b2 is None or tail &lt; b2[0]: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b2 = (tail, len(rest))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b2[0] &lt; 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 = rest[:b2[1]] + blk + rest[b2[1]:]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imp: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 = sum(distance(tour[i], tour[i + 1]) for i in range(len(tour)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best is None or L &lt; best: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best = 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design = [(0.0, 0.0)] + list(directional_survey_design())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ratio, tag in [(1.0, "全定向"), (0.0, "全向")]: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base_all, merged_all = [],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range(15):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 = random_case(n=16, seed=seed, directional_ratio=ratio)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src = [tuple(j.position) for j in jam]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分离式（当前范式）：25 点巡游 + 从终点收尾清源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sep = tour_len((0.0, 0.0), design) + tour_len(design[-1], src)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合并式（Oracle）：25 点 + 16 源 一条 TSP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mer = tour_len((0.0, 0.0), design + src)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base_all.append(sep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merged_all.append(mer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a, b = statistics.fmean(base_all), statistics.fmean(merged_all)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print(f"{tag} N=16: 分离 {a:5.2f} km | 合并(理想) {b:5.2f} km |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f"可回收 {a-b:5.2f} km = {(a-b)*1000/5/16:5.1f} s/源")</w:t>
      </w:r>
    </w:p>
    <w:p w14:paraId="41327A8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B.46  scripts/_p4diag.py</w:t>
      </w:r>
    </w:p>
    <w:p w14:paraId="0C71DEA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"""诊断：问题4 的扫描点数、源发现时机、检测构成、收尾返程。"""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collections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diag(ratio, n, seeds=15):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scanned = []       # 清满 16 时扫了多少个覆盖点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first_obs = []     # 每个源在第几个扫描点首次被发现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meas_kind = collections.Counter()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tail_move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 = random_case(n=n, seed=seed, directional_ratio=ratio)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StrategyP4(insert_threshold=400.0).run(sim)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统计扫描点（sweep 是全频道扫描；P4 里每个 survey point 都 sweep）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[(0.0, 0.0)] + list(StrategyP4().survey_points)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遍历日志：统计 measure 的 result 分布 + 每个频道的首次 direction 时机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ncov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seen_cov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first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last_cover_idx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i, e in enumerate(sim.log):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!= "/measure":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meas_kind[e.get("measure_result")]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key = (round(e["position"][0], 1), round(e["position"][1],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key not in seen_cov: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seen_cov.add(key)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ncov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e.get("measure_result") == "direction" and e["channel"] not in first: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first[e["channel"]] = ncov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first_obs += list(first.values())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收尾返程：最后一个覆盖点之后的行程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ring = {(round(p[0], 1), round(p[1], 1)) for p in pts}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last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i, e in enumerate(sim.log):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== "/measure" and (round(e["position"][0], 1), round(e["position"][1], 1)) in ring: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last = 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 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tm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i, e in enumerate(sim.log):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not in ("/measure", "/clear"):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= distance(p, tuple(e["position"]))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i &gt; last: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tm += 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 = tuple(e["position"])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tail_move.append(tm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scanned.append(ncov)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print(f"{ratio*100:.0f}%定向 N={n}: 平均 {statistics.fmean(T):.1f}s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f"扫{statistics.fmean(scanned):.1f}点 源首现第{statistics.fmean(first_obs):.1f}点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f"收尾返程{statistics.fmean(tail_move):.2f}km")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meas_kind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mk = diag(1.0, 16)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  检测结果分布: {dict(mk)}")</w:t>
      </w:r>
    </w:p>
    <w:p w14:paraId="4FD54E5E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B.47  scripts/_p4dirskip.py</w:t>
      </w:r>
    </w:p>
    <w:p w14:paraId="3425E6D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"""实验：问题4 定向源"朝向半平面外"检测跳过（减少 no_signal 浪费）。"""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StrategyP4, bearing_least_squares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insert=400.0, dir_skip=False, deg=95.0):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super().__init__(insert_threshold=insert)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self.dir_skip = dir_skip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self.dir_deg = deg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_directional_invisible(self, point, 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"""定向源在 point 处是否**一定 no_signal**（保守：只用检测点正约束）。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源被检测点 d_i 看到 ⇒ (d_i - G)·u &gt;= 0，即源的朝向 u 落在"所有检测点方向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的 ±90° 交集"内。若 point 到估计 G 的方向与**每个**检测点方向都 &gt;dir_deg°，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则对任何可行朝向 u 都有 (point-G)·u &lt; 0 ⇒ point 一定 no_signal，可跳过。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只用正约束 ⇒ 保守（只会跳过"确定 no_signal"的，不会漏）。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&lt;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est = bearing_least_squares(records)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est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dirs = [math.atan2(est[1] - p[1], est[0] - p[0]) for p, _ in records]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tp = math.atan2(est[1] - point[1], est[0] - point[0])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d in dirs: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diff = abs((tp - d + math.pi) % (2 * math.pi) - math.pi)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diff &lt;= math.radians(self.dir_deg):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_sweep(self, transport, point, channels, bearings, cleared,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done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in cleared or self._observations_complete(bearings[ch]):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bearings[ch] and self._beyond_reachable(point, bearings[ch]):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self.dir_skip and bearings[ch] and \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self._directional_invisible(point, bearings[ch]):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transport.measure(point, 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done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bearings[ch].append((point, float(resp["svd_deg"])))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elif kind == "near" and self._try_clear(transport, ch, point,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done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bench(ratio, n, seeds=15,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seed=seed, directional_ratio=ratio),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Me.append(r.measures)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(statistics.fmean(T), statistics.fmean(M), statistics.fmean(Me), U)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print("问题4 朝向跳过扫描（全定向 N=16，15 例/档）")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("基线(不跳过)",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("朝向跳过95°", dict(dir_skip=True, deg=95.0)),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("朝向跳过100°", dict(dir_skip=True, deg=100.0)),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("朝向跳过110°", dict(dir_skip=True, deg=110.0)),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("朝向跳过120°", dict(dir_skip=True, deg=120.0)),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bench(1.0, 16,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print(f"{label:16s} {t:6.1f}s 行程{m:5.2f}km 检测{me:4.0f}次 未清{u}")</w:t>
      </w:r>
    </w:p>
    <w:p w14:paraId="6E73FF1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B.48  scripts/_p4early.py</w:t>
      </w:r>
    </w:p>
    <w:p w14:paraId="48B3E6E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"""实验：问题4 更早停止（early_stop_bearings=1）+ 收尾 1-bearing 用追击。"""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insert=400.0, early=2, pursuit=False):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super().__init__(insert_threshold=insert)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self.early_stop_bearings = early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self.use_pursuit = pursuit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_resolve_channel(self, transport, channel, observations,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"""1 条示向度：优先沿示向度追击（定向源沿轴走必在朝向半平面内）。"""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self.use_pursuit and len(observations) == 1: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b, br = observations[-1]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self._pursuit_clear(transport, channel, b, br,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super()._resolve_channel(transport, channel, observations,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bench(ratio, n, seeds=20,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seed=seed, directional_ratio=ratio),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Me.append(r.measures)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(statistics.fmean(T), statistics.fmean(M), statistics.fmean(Me), U)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print("问题4 更早停止扫描（全定向 N=16，20 例/档）")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("基线 early=2", dict(early=2)),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("early=1 无追击", dict(early=1)),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("early=1 + 追击", dict(early=1, pursuit=True)),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bench(1.0, 16,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print(f"{label:16s} {t:6.1f}s 行程{m:5.2f}km 检测{me:4.0f}次 未清{u}")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半定向也测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("半定向 early=2", dict(early=2)),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("半定向 early=1+追击", dict(early=1, pursuit=True)),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bench(0.5, 16,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print(f"{label:16s} {t:6.1f}s 未清{u}")</w:t>
      </w:r>
    </w:p>
    <w:p w14:paraId="715135E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B.49  scripts/_p4opt.py</w:t>
      </w:r>
    </w:p>
    <w:p w14:paraId="463F399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"""实验：问题4 优化 —— obs 自适应 + insert 阈值 + 检测跳过。"""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localization_region, min_enclosing_circle,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insert=400.0, adapt=None, obs=None):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super().__init__(insert_threshold=insert)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self.adapt = adapt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obs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self.observations_target = obs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_observations_complete(self, records):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len(records) &gt;= self.observations_target: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self.adapt and len(records) ==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poly = localization_region([p for p, _ in records],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[b for _, b in records])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poly: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_, r = min_enclosing_circle(poly)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r &lt;= self.adapt: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bench(ratio, n, seeds=15,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seed=seed, directional_ratio=ratio),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Me.append(r.measures)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(statistics.fmean(T), statistics.fmean(M), statistics.fmean(Me), U)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print("问题4 优化扫描（全定向 N=16，15 例/档）")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("基线 obs=3", {}),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("obs=2", dict(obs=2)),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("obs=3+adapt60", dict(adapt=60.0)),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("obs=3+adapt120", dict(adapt=120.0)),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("obs=3+adapt200", dict(adapt=200.0)),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bench(1.0, 16,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print(f"{label:16s} {t:6.1f}s 行程{m:5.2f}km 检测{me:4.0f}次 未清{u}")</w:t>
      </w:r>
    </w:p>
    <w:p w14:paraId="50C645B7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B.50  scripts/_p4order.py</w:t>
      </w:r>
    </w:p>
    <w:p w14:paraId="5C3DF4A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"""实验：问题4 扫描顺序 / 巡游 TSP 的变体（影响"源发现时机"与总距离）。"""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src.routing import two_opt_tour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strong_tour(start, pts, rounds=10, warm=4):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"""NN + 2-opt + Or-opt，多起点取最短（比 two_opt_tour 更强）。"""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list(pts)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[start]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best, bestL = None,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 in range(min(warm, len(pts))):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[start, pts[k]]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pool = pts[:k] + pts[k + 1:]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pool: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min(pool, key=lambda q: distance(tour[-1], q))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pool.remove(nxt)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imp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a, b, c, d = tour[i], tour[i + 1], tour[j], tour[j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(distance(a, b) + distance(c, 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&gt; distance(a, c) + distance(b, d) + 1e-9):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seg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while s + seg &lt; len(tour):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blk = tour[s:s + seg]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prev, nxt = tour[s - 1], (tour[s + seg]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  if s + seg &lt; len(tour) else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out = distance(prev,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out += distance(blk[-1], nxt) - distance(prev,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rest = tour[:s] + tour[s + seg:]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b2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for t in range(len(rest)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u, v = rest[t], rest[t + 1]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add = (distance(u, blk[0]) + distance(blk[-1],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- distance(u, v))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b2 is None or add &lt; b2[0]: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b2 = (add,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tail = distance(rest[-1], blk[0])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b2 is None or tail &lt; b2[0]: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b2 = (tail, len(rest))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b2[0] &lt; 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 = rest[:b2[1]] + blk + rest[b2[1]:]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imp: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 = sum(distance(tour[i], tour[i + 1]) for i in range(len(tour)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bestL is None or L &lt; bestL: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best, bestL = tour, 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by_ring(pts):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"""按半径分组：中心 / 内环 / 外环。"""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 = [p for p in pts if math.hypot(*p) &lt; 1.0]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mid = [p for p in pts if 1.0 &lt;= math.hypot(*p) &lt; 1400.0]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[p for p in pts if math.hypot(*p) &gt;= 1400.0]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key = lambda q: math.atan2(q[1], q[0])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c, sorted(mid, key=key), sorted(out, key=key)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order="tsp",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self.order = order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_tour_order(self):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list(self.survey_points)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self.order == "tsp":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two_opt_tour([(0.0, 0.0)] + 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self.order == "strong":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strong_tour((0.0, 0.0), 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c, mid, out = by_ring(pts)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self.order == "inner_first":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[(0.0, 0.0)] + mid +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self.order == "outer_first":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[(0.0, 0.0)] + out + mid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self.order == "inner_first_strong":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strong_tour((0.0, 0.0), mid + out)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two_opt_tour([(0.0, 0.0)] + 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bench(ratio, n, seeds=15,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U =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seed=seed, directional_ratio=ratio),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statistics.fmean(T), statistics.fmean(M),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print("扫描顺序 / 巡游变体（全定向 N=16，15 例/档）")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("tsp(当前)", dict(order="tsp")),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("strong(NN+2opt+OrOpt)", dict(order="strong")),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("inner_first", dict(order="inner_first")),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("outer_first", dict(order="outer_first")),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("inner_first_strong", dict(order="inner_first_strong")),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u = bench(1.0, 16,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print(f"{label:22s} {t:6.1f}s 行程{m:5.2f}km 未清{u}")</w:t>
      </w:r>
    </w:p>
    <w:p w14:paraId="0E6CE9BD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B.51  scripts/_p4order2.py</w:t>
      </w:r>
    </w:p>
    <w:p w14:paraId="1B8E4F4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"""验证 inner_first_strong 全档效果（复用 _p4order 的 V/bench）。"""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B题\scripts")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_p4order import bench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print("全档对比：tsp(当前) vs inner_first_strong（30 例/档，同种子）")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ratio, tag in [(0.0, "全向"), (0.5, "半定向"), (1.0, "全定向")]: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 = [f"{tag:4s}"]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order in ("tsp", "inner_first_strong"):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t, m, u = bench(ratio, n, seeds=30, order=order)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cells.append(f"N{n}:{t:6.1f}/{m:5.2f}")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row.append(f"{order:18s} " + " ".join(cells))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| ".join(row))</w:t>
      </w:r>
    </w:p>
    <w:p w14:paraId="2D2E42F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B.52  scripts/_p4retire.py</w:t>
      </w:r>
    </w:p>
    <w:p w14:paraId="22978E9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"""实验：问题4 E1 频道退休（第一次 direction 后从主扫描退休）+ 收尾补测方式。"""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"""E1：主扫描只测零观测频道；已发现源退休，收尾补第二条示向度。"""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insert=400.0, retire=True, pursuit=False, early=2):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super().__init__(insert_threshold=insert)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self.retire = retire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self.use_pursuit = pursuit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self.early_stop_bearings = early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_sweep(self, transport, point, channels, bearings, cleared,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done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ch in cleared: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频道退休：第一次 direction 后，从主扫描集合退休（不再承担"发现"任务）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self.retire and bearings[ch]: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bearings[ch] and self._beyond_reachable(point, bearings[ch]):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transport.measure(point, 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result.measures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done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kind == "direction":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bearings[ch].append((point, float(resp["svd_deg"])))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elif kind == "near" and self._try_clear(transport, ch, point,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cleared.add(ch)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done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_resolve_channel(self, transport, channel, observations,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self.use_pursuit and len(observations) == 1: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b, br = observations[-1]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self._pursuit_clear(transport, channel, b, br, result):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super()._resolve_channel(transport, channel, observations,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bench(ratio, n, seeds=20,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seed=seed, directional_ratio=ratio),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Me.append(r.measures)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(statistics.fmean(T), statistics.fmean(M), statistics.fmean(Me), U)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print("E1 频道退休（全定向 N=16，20 例/档）")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("基线(不退休)", dict(retire=False)),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("E1退休+扇形探测", dict(retire=True)),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("E1退休+追击", dict(retire=True, pursuit=True)),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("E1+追击+early1", dict(retire=True, pursuit=True, early=1)),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bench(1.0, 16,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print(f"{label:18s} {t:6.1f}s 行程{m:5.2f}km 检测{me:4.0f}次 未清{u}")</w:t>
      </w:r>
    </w:p>
    <w:p w14:paraId="7E425EF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B.53  scripts/_p4sweep.py</w:t>
      </w:r>
    </w:p>
    <w:p w14:paraId="42935DC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"""诊断：问题4 清满 16 时实际扫了多少覆盖点（巡游能否提前结束）。"""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directional_survey_design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Rec(StrategyP4):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insert=400.0):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super().__init__(insert_threshold=insert)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self.nswept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self.sweep_pts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_sweep(self, t, p, c, b, cl, 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self.sweep_pts.append((round(p[0], 1), round(p[1], 1)))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super()._sweep(t, p, c, b, cl, 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pts = [(0.0, 0.0)] + list(directional_survey_design())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print(f"覆盖网点数: {len(pts)}")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ratio, tag in [(1.0, "全定向"), (0.0, "全向")]: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seed in range(15):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sim = MockSimulator(random_case(n=n, seed=seed, directional_ratio=ratio),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 = Rec()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 = st.run(sim)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统计扫描的"覆盖点"数量（去重后与设计点匹配的）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swept = {(round(p[0], 1), round(p[1], 1)) for p in st.sweep_pts}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design = {(round(p[0], 1), round(p[1], 1)) for p in pts}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ns.append(len(swept &amp; design))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print(f"{tag} N={n}: 扫{statistics.fmean(ns):.1f}个覆盖点/{len(pts)} 时间{statistics.fmean(T):.1f}s 未清{U}")</w:t>
      </w:r>
    </w:p>
    <w:p w14:paraId="122D9BA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B.54  scripts/_predictive.py</w:t>
      </w:r>
    </w:p>
    <w:p w14:paraId="0ABBA0E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"""实验：预测性牵引（1 条示向度就插入复测点）的参数扫描。"""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minobs, step, side):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self.insert_min_observations = minobs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self.pursuit_step = step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self.pursuit_side = side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bench(n, seeds=20,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C, U =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C.append(r.clears + r.failed_clears)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(statistics.fmean(T), statistics.fmean(M), statistics.fmean(C), U)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print("预测性牵引参数扫描（20 例/档）")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kw in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("基线 obs=2", dict(minobs=2, step=150, side=300)),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("obs=1 step600 side300", dict(minobs=1, step=600, side=300)),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("obs=1 step700 side300", dict(minobs=1, step=700, side=300)),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("obs=1 step800 side400", dict(minobs=1, step=800, side=400)),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("obs=1 step600 side200", dict(minobs=1, step=600, side=200)),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t, m, c, u = bench(n,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cells.append(f"N{n}:{t:6.1f}/{m:5.2f}/{c:5.0f}")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print(f"{label:24s} " + " | ".join(cells) + f"  未清={bad}")</w:t>
      </w:r>
    </w:p>
    <w:p w14:paraId="33B89E32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B.55  scripts/_restart.py</w:t>
      </w:r>
    </w:p>
    <w:p w14:paraId="568969D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"""测试：插入后对剩余路线做"最近邻重启 + 2-opt + Or-opt"全局重排，回收排序损失。"""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"""用全局重排替换局部 2-opt/Or-opt。"""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_improve_remaining(self, route, index, rounds=6):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 = len(route)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 - index &lt; 4: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提取剩余点（保持 (point, channel, full) 三元组）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seg = route[index:]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start = seg[0][0]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rest = seg[1:]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最近邻重启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[seg[0]]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pool = list(rest)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while pool: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nxt = min(pool, key=lambda t: distance(tour[-1][0], t[0]))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pool.remove(nxt)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tour.append(nxt)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 = len(tour)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def tot_len(t):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sum(distance(t[i][0], t[i + 1][0]) for i in range(len(t)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2-opt + Or-opt（多轮，只接受变短）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range(rounds):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imp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i in range(n - 2):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j in range(i + 2, n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a, b, c, d = tour[i][0], tour[i + 1][0], tour[j][0], tour[j + 1][0]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distance(a, b) + distance(c, d) &gt; distance(a, c) + distance(b, d) + 1e-9: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tour[i + 1:j + 1] = tour[i + 1:j + 1][::-1]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seg_len in (1, 2,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while s + seg_len &lt; len(tour):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blk = tour[s:s + seg_len]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prev = tour[s - 1][0]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nxt = tour[s + seg_len][0] if s + seg_len &lt; len(tour)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out = distance(prev, blk[0][0])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nxt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out += distance(blk[-1][0], nxt) - distance(prev, nxt)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rest2 = tour[:s] + tour[s + seg_len:]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best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for t in range(len(rest2) - 1):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u, v = rest2[t][0], rest2[t + 1][0]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add = distance(u, blk[0][0]) + distance(blk[-1][0], v) - distance(u, v)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best is None or add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best = (add, t + 1)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tail = distance(rest2[-1][0], blk[0][0])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 is None or tail &lt; best[0]: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best = (tail, len(rest2))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if best[0] &lt; out - 1e-9: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tour = rest2[:best[1]] + blk + rest2[best[1]:]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imp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imp: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route[index:] = 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bench(n, seeds=20,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U =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V(**kw).run(sim)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Me.append(r.measures)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(statistics.fmean(T), statistics.fmean(M), statistics.fmean(Me), U)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cls in (("基线(局部2opt+OrOpt)", StrategyP3), ("全局重排(NN重启)", V)):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t, m, me, u = bench(n)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cells.append(f"N{n}:{t:6.1f}/{m:5.2f}/{me:5.0f}")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print(f"{label:20s} " + " | ".join(cells) + f"  未清={bad}")</w:t>
      </w:r>
    </w:p>
    <w:p w14:paraId="5F26638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B.56  scripts/_tail.py</w:t>
      </w:r>
    </w:p>
    <w:p w14:paraId="45E25DFE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"""诊断：多少源被收尾处理、收尾行程多大、哪些源进收尾。"""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collections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main_clear = tail_clear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tail_travel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tail_bearings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range(15):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 = random_case(n=n,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MockSimulator(jam,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st.run(sim)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ring = {(round(p[0], 1), round(p[1], 1)) for p in seven_point_design(1000.0, 7)}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找最后一个覆盖点扫描的日志位置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last_cov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i, e in enumerate(sim.log):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== "/measure" and (round(e["position"][0], 1), round(e["position"][1], 1)) in ring: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last_cov = 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统计：主路线（&lt;= last_cov）清除的频道 vs 收尾清除的频道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cleared_in_main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cleared_in_tail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tail_move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pos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重新走一遍日志累计行程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 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i, e in enumerate(sim.log):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not in ("/measure", "/clear"):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= distance(p, tuple(e["position"]))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i &gt; last_cov: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tail_move += 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 = tuple(e["position"])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== "/clear" and e.get("clear_result") == "success":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i &lt;= last_cov: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cleared_in_main.add(e["channel"])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cleared_in_tail.add(e["channel"])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main_clear += len(cleared_in_main)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tail_clear += len(cleared_in_tail)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tail_travel.append(tail_move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尾程源的示向度条数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 = collections.defaultdict(int)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i, e in enumerate(sim.log):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e["path"] == "/measure" and e.get("measure_result") == "direction" and i &lt;= last_cov: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bearings[e["channel"]]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tail_bearings += [bearings[c] for c in cleared_in_tail]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print(f"N={n}: 主路线清除 {main_clear/15:.1f} 个源 | 收尾清除 {tail_clear/15:.1f} 个源 |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f"收尾行程 {statistics.fmean(tail_travel):.2f} km | 尾程源在覆盖扫描结束时的示向度数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f"{statistics.fmean(tail_bearings) if tail_bearings else 0:.1f}")</w:t>
      </w:r>
    </w:p>
    <w:p w14:paraId="3134E837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B.57  scripts/_trace.py</w:t>
      </w:r>
    </w:p>
    <w:p w14:paraId="2274F7D8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"""追踪：主循环每次访问的点，以及 route 里 full 覆盖点是否齐全。"""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TARGET = (-623.5, 781.8)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Rec(StrategyP3):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_sweep(self, t, p, c, b, cl, 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tag = "  &lt;== 目标点!" if distance(p, TARGET) &lt; 5 else 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sweep ({p[0]:6.0f},{p[1]:6.0f}){tag}")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super()._sweep(t, p, c, b, cl, 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_probe(self, t, p, c, b, cl, 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tag = "  &lt;== 目标点!" if distance(p, TARGET) &lt; 5 else 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probe ({p[0]:6.0f},{p[1]:6.0f}){tag}")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super()._probe(t, p, c, b, cl, 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_fast_clear(self, t, ch, est, rec, 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tag = "  &lt;== 目标点!" if distance(est, TARGET) &lt; 5 else 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clear ch{ch} @ ({est[0]:6.0f},{est[1]:6.0f}){tag}")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super()._fast_clear(t, ch, est, rec, 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_schedule_sources(self, route, index, *a):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has = any(distance(p, TARGET) &lt; 5 for p, _, _ in 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super()._schedule_sources(route, index, *a)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has2 = any(distance(p, TARGET) &lt; 5 for p, _, _ in 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has and not has2: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  [schedule] index={index} 目标点消失!")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_prune_coverage(self, route, index, swept):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has = any(distance(p, TARGET) &lt; 5 for p, _, _ in 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super()._prune_coverage(route, index, swept)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has2 = any(distance(p, TARGET) &lt; 5 for p, _, _ in 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has and not has2: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  [prune] index={index} 目标点被剪!")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jam = random_case(seed=2)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sim = MockSimulator(jam, seed=2)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st = Rec()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res = st.run(sim)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print(f"\ncleared={res.cleared}/{res.total}")</w:t>
      </w:r>
    </w:p>
    <w:p w14:paraId="565936E0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B.58  scripts/_v2.py</w:t>
      </w:r>
    </w:p>
    <w:p w14:paraId="3670AC0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"""问题3 v2 验证：追击模型 + 无复测点（8 点覆盖骨干）。"""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sys.path.insert(0, r"G:\C\CUMCM B题")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V2(StrategyP3):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"""v2：8 个覆盖扫描点、无复测点，追击处理 1 示向度/细长源。"""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self.cover_ring_count = 7          # center + 7 环 = 8 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self.cover_probe_stride = 1        # 全部作为覆盖扫描点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self.probe_keep = 0                # 无几何复测点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bench(cls, n, seeds=20,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T, M, Me, C, U = [], [], [],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cls(**kw).run(sim)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T.append(r.mean_clear_time)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M.append(r.move_distance / 1000)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Me.append(r.measures)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C.append(r.clears + r.failed_clears)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+= len(r.unresolved)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(statistics.fmean(T), statistics.fmean(M), statistics.fmean(Me),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statistics.fmean(C), U)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print("格式：时间s / 行程km / 检测 / 清除动作 / 未清")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label, cls in (("v1 基线", StrategyP3), ("v2 追击无复测", V2)):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cells, bad = [],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n in (10, 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t, m, me, c, u = bench(cls, 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cells.append(f"N{n}:{t:6.1f}/{m:5.2f}/{me:5.0f}/{c:5.1f}")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bad += u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print(f"{label:14s} " + " | ".join(cells) + f"  未清={bad}")</w:t>
      </w:r>
    </w:p>
    <w:p w14:paraId="01A83464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B.59  scripts/analyze_designs.py</w:t>
      </w:r>
    </w:p>
    <w:p w14:paraId="42FF61E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"""问题1/2/3 的定量分析与设计优化验证。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一、布站准则对照（回应"45° vs 54.74°"）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模型：S1=(0,0)，目标 G=(d1,0)，第二点 S2=(0,b)（垂直于示向度），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则 d2=sqrt(d1²+b²)，交会角 theta=arctan(b/d1)。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设第 i 个测向的**横向误差** e_i = c·d_i^α：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α=1  ：纯角度误差（本题附件给的有界 ±1°，横向误差 = d·tanε）→ b*=d1，θ*=45°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α=0.5：角度误差部分随距离加权 → b*=√2·d1，θ*=54.74°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α=2  ：强距离加权 → b*=d1/√2，θ*=35.26°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推导：定位区域面积 A ∝ e1·e2/sinθ = c²·d1^α·d2^(α+1)/b，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对 b 求导得 b* = d1/√α ⇒ θ* = arctan(1/√α)。**两个数字同属一个族**，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只是横向误差模型不同；本题附件明确"误差范围 ±1°"（有界）⇒ 取 α=1、b*=d1。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再做极小极大（α 不确定）与机动成本两种稳健化，给出推荐区间。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二、问题1：蒙特卡洛验证"直径圆覆盖定位区域"的失败率（论文表格）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三、问题3：覆盖环设计优化（回应"把交点放到 1800 圆周上、让环更靠近圆心"）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random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numpy as np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EPS_DEG, REGION_RADIUS, R_MIN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seven_point_design, worst_case_radius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(      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bearing_between,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diameter_circle_covers,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localization_region,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src.routing import tour_length, two_opt_tour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D1 = 1000.0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EPS = math.radians(EPS_DEG)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area_factor(b: float, d1: float = D1, alpha: float = 1.0)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"""定位区域面积的比例因子（去掉与 ε 无关的常数）：d1^α·d2^(α+1)/b。"""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d2 = math.hypot(d1, b)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(d1 ** alpha) * (d2 ** (alpha + 1.0)) / b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optimal_b_analytic(d1: float = D1, alpha: float = 1.0)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"""解析最优基线 b* = d1/√α（α&lt;=0 表示纯横向误差，随 b 单调变优 → 退化）。"""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alpha &lt;= 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d1 / math.sqrt(alpha)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optimal_b_numeric(d1: float = D1, alpha: float = 1.0,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b_hi: float = 8000.0)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bs = np.linspace(d1 * 0.05, b_hi, 40000)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vals = np.array([area_factor(float(b), d1, alpha) for b in bs])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float(bs[int(np.argmin(vals))])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analyse_criteria()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alphas = (0.5, 2.0 / 3.0, 0.8, 1.0, 1.25, 1.5, 2.0)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a in alphas: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b_an = optimal_b_analytic(D1, 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b_num = optimal_b_numeric(D1, 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rows.append({"alpha": a, "b_star": b_an, "b_star_numeric": b_num,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"theta_star_deg": math.degrees(math.atan2(b_an, D1)),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"numeric_error_m": abs(b_an - b_num)})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print("=== 布站准则对照（横向误差 e ∝ d^α）===")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alpha | 解析 b* | 数值 b* | θ* (deg) | 数值误差(m)")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r in rows: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{r['alpha']:5.2f} | {r['b_star']:7.1f} | {r['b_star_numeric']:7.1f} |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f"{r['theta_star_deg']:8.2f} | {r['numeric_error_m']:8.1f}")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key = {a: next(r for r in rows if abs(r["alpha"] - a) &lt; 1e-9) for a in (0.5, 1.0)}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  alpha=1.0（本题：有界 ±1°） → b*={key[1.0]['b_star']:.1f} m,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f"θ*={key[1.0]['theta_star_deg']:.2f}°  （本方案采用）")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alpha=0.5（误差随距离加权） → b*={key[0.5]['b_star']:.1f} m,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f"θ*={key[0.5]['theta_star_deg']:.2f}°  （= √2·d1，与参考思路一致）")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  面积惩罚（相对各自最优，1.000 为最优）：")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 设计\\真值 " + " ".join(f"α={a:&lt;4.2f}" for a in (0.5, 1.0, 2.0)))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penalty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design_alpha in (0.5, 1.0, 2.0):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b_design = optimal_b_analytic(D1, design_alpha)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 = [area_factor(b_design, D1, 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/ area_factor(optimal_b_analytic(D1, t), D1, 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for t in (0.5, 1.0, 2.0)]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penalty[design_alpha] = row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 α={design_alpha:&lt;4.2f}   " + " ".join(f"{v:6.3f}" for v in row))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cand = np.linspace(0.5 * D1, 2.2 * D1, 3000)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worst = [max(area_factor(float(b), D1, 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/ area_factor(optimal_b_analytic(D1, a), D1, 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for a in (0.5, 0.75, 1.0, 1.25, 1.5)) for b in cand]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 = int(np.argmin(worst))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b_minimax, worst_minimax = float(cand[i]), float(worst[i])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  极小极大稳健设计（α∈[0.5,1.5]）：b={b_minimax:.1f} m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f"({b_minimax / D1:.2f}·d1)，θ={math.degrees(math.atan2(b_minimax, D1)):.2f}°，"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f"最坏面积惩罚={worst_minimax:.3f}")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  计入机动成本（总代价 = 归一面积惩罚 + w·b/d1）：")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base = area_factor(optimal_b_analytic(D1, 1.0), D1, 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move_rows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w in (0.0, 0.02, 0.05, 0.10, 0.20):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vals = [area_factor(float(b), D1, 1.0) / base + w * (b / D1) for b in cand]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b_star = float(cand[int(np.argmin(vals))])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move_rows.append({"w_move": w, "b_star": b_star,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"theta_star_deg": math.degrees(math.atan2(b_star, D1)),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"area_penalty_vs_pure": area_factor(b_star, D1, 1.0) / base})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 w={w:5.2f}: b*={b_star:7.1f} m,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f"θ*={move_rows[-1]['theta_star_deg']:5.2f}°,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f"面积惩罚={move_rows[-1]['area_penalty_vs_pure']:.3f}")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{"alpha_family": rows, "penalty": penalty,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"minimax": {"b": b_minimax, "penalty": worst_minimax,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"theta_deg": math.degrees(math.atan2(b_minimax, D1))},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"move_cost": move_rows}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monte_carlo_problem1(n_cases: int = 5000, seed: int = 7)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"""问题1 蒙特卡洛：不同站数下"以区域直径为直径的圆"能否覆盖定位区域。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采样设定与题目一致：站点与目标都落在半径 1800 m 的目标区域内，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示向度误差 ±1° 均匀分布。统计三类结果：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**空区域**：±1° 楔形互不相交（真值仍在内，但交会失败）→ 必须增加观测站，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这正是问题3/4 采用"三观测/多站交会"的直接依据；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**直径圆覆盖**：能否用"区域直径为直径的圆"覆盖整个定位区域；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2 站时由平行四边形定理**必然覆盖**（对角线互相平分）；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≥3 站不保证（锐角三角形反例），失败时的半径超出量是米级。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 in (2, 3, 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covered = empty = total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excess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range(n_cases):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stations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_ in range(k):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 = 1800.0 * math.sqrt(rng.random())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th = rng.random() * 2.0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stations.append((r * math.cos(th), r * math.sin(th)))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 = 1800.0 * math.sqrt(rng.random())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th = rng.random() * 2.0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target = (r * math.cos(th), r * math.sin(th))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bearings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skip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s in stations: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math.dist(s, target) &lt; 1.0: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skip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bearings.append(bearing_between(s, target)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+ rng.uniform(-EPS_DEG, EPS_DEG))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skip: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total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poly = localization_region(stations, bearings)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not poly or len(poly) &lt;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empty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info = diameter_circle_covers(poly)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info["covered"]: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covered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excess.append(info["mec_radius"] - info["circle_radius"])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valid = total - empty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rate = covered / valid if valid else float("nan")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out[k] = {"cases": total, "empty": empty,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"empty_ratio": empty / total if total else float("nan"),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"coverage_ratio": rate, "fails": valid - covered,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"excess_median_m": float(np.median(excess)) if excess else 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"excess_max_m": max(excess) if excess else 0.0}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站数 K={k}: 空区域率 {out[k]['empty_ratio']:.4f}；"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f"直径圆覆盖率 {rate:.4f}（失败 {out[k]['fails']}/{valid}）；"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f"半径超出量中位 {out[k]['excess_median_m']:.4f} m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f"最大 {out[k]['excess_max_m']:.4f} 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结论：2 站（平行四边形）必然覆盖；≥3 站不保证，失效构型的半径超出量为米级；")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      空区域的存在说明『两站交会』在 ±1° 误差下并不总可用，多站/多次观测是必要的。")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ring_radius_min(k: int, region_radius: float =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r_min: float = R_MIN)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"""k 个均布环点 + 中心点覆盖圆域所需的**最小环半径**（解析）。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约束：边界"角平分点"恰好落在覆盖圆周上（即相邻两覆盖圆的交点正好在 R 圆周上）：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sqrt(R² + a² − 2Ra·cos(π/k)) =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⇒ a² − 2R·cos(π/k)·a + (R² − r_min²) = 0，取较小根。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这就是"把交点放到 1800 圆周上"的精确数学表达。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 = math.cos(math.pi /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disc = (region_radius * c) ** 2 - (region_radius ** 2 - r_min **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region_radius * c - math.sqrt(max(disc, 0.0))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analyse_p3_ring()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print("\n=== 问题3 覆盖环：点数 k 与环半径/巡游/检测代价 ===")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k | 最小环半径 a_min(m) | 数值复核最坏最近距离 | 2-opt巡游(km) |"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" 全频道扫描点数 | N=10代价(s) | N=16代价(s)")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 in (6, 7, 8, 10, 12, 14, 16, 20):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 = ring_radius_min(k)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design = seven_point_design(a,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wc = worst_case_radius(design, REGION_RADIUS, 6000, 6000)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tour_length(two_opt_tour(design))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sweeps = k + 1                      # 中心 + k 个环点都要做全频道扫描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 = {"k": k, "a_min": a, "worst_case_m": wc, "tour_m": tour,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"sweeps": sweeps}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n in (10,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row[f"cost_N{n}"] = tour / 5.0 + sweeps * (20 - n) * 6.0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rows.append(row)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{k:2d} | {a:16.1f} | {wc:19.1f} | {tour / 1000:11.2f} |"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 {sweeps:12d} | {row['cost_N10']:12.0f} | {row['cost_N16']:12.0f}")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best10 = min(rows, key=lambda r: r["cost_N10"])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best16 = min(rows, key=lambda r: r["cost_N16"])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  最小总代价：N=10 → k={best10['k']}（{best10['cost_N10']:.0f} s）；"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f"N=16 → k={best16['k']}（{best16['cost_N16']:.0f} s）")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说明：环半径随 k 减小（k=7→999 m、k=14→839 m、极限 800 m = 1800−1000），"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"巡游也随之变短；\n  但每个环点都要做一次全频道扫描（空频道也要测），"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"每多点约多 (20−N)×6 s，而巡游每多点只省约 20 s。")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{"rows": rows, "best_N10": best10["k"], "best_N16": best16["k"]}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analyse_intersection_variant()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"""验证"让相邻覆盖圆的外侧交点落在 R=1800 圆周上"这一构造。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几何：环上相邻两点（半径 a、夹角 2π/k）的覆盖圆（半径 R_min）有两个交点，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其中**外侧交点**位于角平分线方向，到原点距离为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ρ_outer(a, k) = a·cos(π/k) + sqrt(R_min² − (a·sin(π/k))²)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令 ρ_outer = R 即得到"外侧交点正好落在 1800 圆周上"的环半径。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注意：它与"边界角平分点恰好被覆盖"是**同一条件**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√(R² + a² − 2Ra·cos(π/k)) = R_min，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因此也等于 `ring_radius_min(k)` 的解析解。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print("\n=== 构造验证：相邻覆盖圆外侧交点落在 R=1800 圆周上 ===")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 in (6, 7, 8):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a_analytic = ring_radius_min(k)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直接按"外侧交点"定义做数值求根，与解析式互证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lo, hi = 100.0, 2600.0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range(200):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mid = (lo + hi)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rho = (mid * math.cos(math.pi /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+ math.sqrt(max(R_MIN ** 2 - (mid * math.sin(math.pi / k)) ** 2, 0.0)))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rho &lt; REGION_RADIUS: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lo = mid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hi = mid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a_numeric = (lo + hi)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design = seven_point_design(a_analytic,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wc = worst_case_radius(design, REGION_RADIUS, 8000, 8000)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tour_length(two_opt_tour(design))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rows[k] = {"a_analytic": a_analytic, "a_numeric": a_numeric,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"worst_case_m": wc, "tour_m": tour, "sweeps": k + 1}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k={k}: 环半径 a={a_analytic:.1f} m（数值求根 {a_numeric:.1f}）"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  最坏最近距离={wc:.1f} m  巡游={tour / 1000:.2f} km")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a6, a7 = rows[6]["a_analytic"], rows[7]["a_analytic"]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  ⇒ k=6 的『外侧交点落在 1800 圆周上』要求 a={a6:.1f} m，"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f"比 k=7 的 {a7:.1f} m **更远**：")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   巡游也随之更长（{rows[6]['tour_m'] / 1000:.2f} km vs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f"{rows[7]['tour_m'] / 1000:.2f} km）—— 与『更靠近圆心』的直觉相反。")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   原因：点数越少，相邻角隙 2π/k 越大，边界角平分点离环点越远；")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   要让半径 1000 的圆仍能够到它，环只能往外挪。")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  验证不等式方向（环点到边界角平分点的距离，须 &lt;= R_min=1000）：")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  a(m) | k=6 (30°) | k=7 (25.71°) | k=8 (22.5°)")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a in (800.0, 900.0, 997.0, 1050.0, 1122.9):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cells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k in (6, 7, 8):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 = math.sqrt(REGION_RADIUS ** 2 + a **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- 2 * REGION_RADIUS * a * math.cos(math.pi / k))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cells.append(f"{d:6.1f}{'✓' if d &lt;= R_MIN else '✗'}")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 {a:6.1f} | " + " | ".join(cells))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 ⇒ 半径越小越难够到边界：a 的下界由角隙决定（k=6→1122.9、k=7→997.2、k=8→938.1）。")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rows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report = {"criteria": analyse_criteria(),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"problem1_mc": monte_carlo_problem1(),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"problem3_ring": analyse_p3_ring(),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"intersection_variant": analyse_intersection_variant()}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os.path.join(ROOT, "results", "design_analysis.json")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with open(out, "w", encoding="utf-8") as fh:</w:t>
      </w:r>
    </w:p>
    <w:p w14:paraId="6FAD934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 xml:space="preserve">        json.dump(report, fh, ensure_ascii=False, indent=2)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print(f"\n结果已写入: {out}")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  <w:r>
        <w:rPr>
          <w:rFonts w:ascii="Consolas" w:hAnsi="Consolas" w:eastAsia="宋体"/>
          <w:sz w:val="15"/>
        </w:rPr>
        <w:br w:type="textWrapping"/>
      </w:r>
    </w:p>
    <w:p w14:paraId="2D3E478D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B.60  scripts/design_p4_survey.py</w:t>
      </w:r>
    </w:p>
    <w:p w14:paraId="1579E82F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"""问题4 检测点网设计：定向安全双环网 + 确定性证书 + 巡游最短化搜索。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理论条件（问题4 的核心）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------------------------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对圆域内任意 G 与任意定向朝向 u，必须存在检测点 p 满足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|p - G| &lt;= R_min  且  (p - G)·u &gt;=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等价条件：G 严格位于集合 { p : |p - G| &lt;= R_min } 的凸包内部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&lt;=&gt; 近旁点相对 G 的方位角最大角隙 &lt; 180°。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**当前方案（25 点双环网）的解析证书**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中心 1 点 + 内环 r=950 m ×12 + 外环 r=1875 m ×12（错相 15°）。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外环正十二边形内切半径 1875·cos15° = 1811.11 m &gt; 1800 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⇒ 目标圆域整体含于"中心—内环—外环"三角剖分内部；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该剖分全部边长 &lt; R_min = 1000 m：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中心—内环 950.0、内环相邻边 491.76、外环相邻边 970.57、交叉边 988.44（最长）。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⇒ 域内任意 G 落在某个三角形内，其三顶点都在接收半径内且包围 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⇒ 任意朝向的定向源必被至少一个检测点看到（**严格保证，非抽样**）。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**为什么是双环而不是 31 点三角格点**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开放巡游长度 ≈ 各环多段线之和 ≈ 2π(r_in + r_out)：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双环 2π(950+1875) = 17.75 km（实测 2-opt 18.02 km）；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31 点格点必须铺到 r ≈ 2800 m ⇒ 巡游约 30 km。双环缩短约 40%。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**本脚本做什么**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1. 用确定性证书 + 蒙特卡洛复核当前方案；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2. 在双环参数族 (r_in, m_in, r_out, m_out, phase) 中搜索"巡游最短且证书通过"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的候选，输出对照表，说明当前方案的巡游已接近该族下界。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用法：python scripts/design_p4_survey.py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输出：results/p4_survey_design.json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io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REGION_RADIUS, R_MIN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(   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directional_certificate,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directional_coverage_ok,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directional_survey_design,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two_ring_design,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two_opt_tour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tour_length(points)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"""从原点出发的最近邻 + 2-opt 开放巡游长度 (m)。"""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tour = two_opt_tour([(0.0, 0.0)] + list(points))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sum(math.dist(a, b) for a, b in zip(tour, tour[1:]))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current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cert = directional_certificate(current)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mc = directional_coverage_ok(current, n_samples=20000, seed=7)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length = tour_length(current)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edges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"center_inner": 950.0,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"inner_edge": 2.0 * 950.0 * math.sin(math.pi / 12.0),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"outer_edge": 2.0 * 1875.0 * math.sin(math.pi / 12.0),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"cross_edge": math.sqrt(950.0 ** 2 + 1875.0 **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- 2.0 * 950.0 * 1875.0 * math.cos(math.pi / 12.0)),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print(f"当前方案：{len(current)} 点，巡游 {length / 1000:.2f} km")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确定性证书 ok={cert['ok']} fail={cert['fail']}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f"最大角隙 {cert['max_gap_deg']:.2f}°（裕量 {180 - cert['max_gap_deg']:.2f}°）")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蒙特卡洛 20000 次通过率 {mc['ok_ratio']:.4f}")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三角剖分最长边 {max(edges.values()):.2f} m（&lt; {R_MIN:.0f}），"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f"外环内切半径 {1875.0 * math.cos(math.pi / 12.0):.2f} m（&gt; {REGION_RADIUS:.0f}）")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 双环参数族搜索：巡游最短且证书通过 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candidates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r_in in range(300, 1001, 50):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m_in in (6, 8, 10, 12):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r_out in range(1800, 1951, 25):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for m_out in (12, 14, 16):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for phase in (0.0, 0.5):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pts = two_ring_design(r_in, m_in, r_out, m_out, phase)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# 先用中等密度证书筛（快速），通过的才计算巡游长度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quick = directional_certificate(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pts, n_radial=25, n_angular=72, n_boundary=720)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not quick["ok"]: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dense = directional_certificate(pts)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not dense["ok"]: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candidates.append({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"inner_radius": float(r_in), "inner_count": m_in,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"outer_radius": float(r_out), "outer_count": m_out,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"phase": phase, "n_points": len(pts),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"tour_m": tour_length(pts),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"max_gap_deg": dense["max_gap_deg"],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candidates.sort(key=lambda c: c["tour_m"])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print(f"\n双环族中通过确定性证书的构型共 {len(candidates)} 个；巡游最短 5 个：")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c in candidates[:5]: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巡游 {c['tour_m'] / 1000:6.2f} km  最大角隙 {c['max_gap_deg']:6.2f}° 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f"点数 {c['n_points']:2d}  r_in={c['inner_radius']:.0f}×{c['inner_count']} 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f"r_out={c['outer_radius']:.0f}×{c['outer_count']}  phase={c['phase']}")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 = candidates[0] if candidates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best: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gain = length - best["tour_m"]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print(f"\n结论：最优候选比现方案省 {gain / 1000:.2f} km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f"({100.0 * gain / length:.1f}%)，但角隙裕量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f"{180 - best['max_gap_deg']:.2f}° vs 现方案 {180 - cert['max_gap_deg']:.2f}°；"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f"收益不足 3% 时保留现方案。")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os.path.join(ROOT, "results", "p4_survey_design.json")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io.open(out, "w", encoding="utf-8").write(json.dumps({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"current":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"n_points": len(current), "tour_m": length,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"certificate": cert, "directional_pass_ratio": mc["ok_ratio"],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"triangulation_longest_edge_m": max(edges.values()),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"outer_inradius_m": 1875.0 * math.cos(math.pi / 12.0),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"points": current,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},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"feasible_two_ring_candidates": len(candidates),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"shortest_candidates": candidates[:10],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}, ensure_ascii=False, indent=2))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print("\n已保存:", out)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</w:p>
    <w:p w14:paraId="2C85D73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B.61  scripts/diag_run_check.py</w:t>
      </w:r>
    </w:p>
    <w:p w14:paraId="627A687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"""事后自检：从行为日志判定一次测试是否"真的清完了"（不依赖任何真值）。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正式测试不公布干扰源总数，因此"是否漏清"必须靠**可自检的证据**判定，本脚本给出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三条判据：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1. **覆盖骨干走完**：8 个全频道覆盖扫描点全部到达（最接近距离 ≤ 30 m）。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由覆盖证书（最坏覆盖 998.25 m &lt; R_min = 1000 m），任一全向源都必落入某个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扫描点的有效接收范围内 ⇒ **不存在"从未被发现"的源**；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2. **有信号频道全部清除**：凡曾返回 direction / near 的频道都在已清除集合中；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3. **无未解决频道**：收尾阶段没有"有示向度但清不掉"的频道。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三条同时成立即可断言：**本局清除比例 = 1.000**，且报告中的"已清除源数"就是真值。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用法：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scripts/diag_run_check.py logs/p3_run_20260913_143144.jsonl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scripts/diag_run_check.py            # 缺省分析最新一份 p3 日志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glob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io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analyse(path: str)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entries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line in io.open(path, encoding="utf-8", errors="replace"):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line = line.strip()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line: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entries.append(json.loads(line))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except ValueError: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seen, cleared, positions, per_channel = {}, set(), [],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counts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virtual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d in entries: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 = d.get("path")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req, resp = d.get("request") or {}, d.get("response") or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counts[p] = counts.get(p, 0)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resp.get("accepted") and isinstance(resp.get("virtual_time_s"), (int, float)):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virtual = float(resp["virtual_time_s"])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 in ("/measure", "/clear"):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pos = req.get("position")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isinstance(pos, (list, tuple)) and len(pos) ==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positions.append((float(pos[0]), float(pos[1])))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 == "/measure":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ch = req.get("channel")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resp.get("measure_result") in ("direction", "near"):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seen[ch] = seen.get(ch, 0)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per_channel[ch] = per_channel.get(ch, 0)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elif p == "/clear" and resp.get("clear_result") == "success":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cleared.add(req.get("channel"))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覆盖骨干自检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seven_point_design(strat.cover_ring_radius, strat.cover_ring_count)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full_scan = [ring[i] for i in range(0, len(ring), strat.cover_probe_stride)]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reached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target in full_scan: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dist = min((math.dist(target, q) for q in positions), default=float("inf"))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dist &lt;= 30.0: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reached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with_signal = {ch for ch, n in seen.items() if n}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leftover = sorted(with_signal - 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n_meas, n_clr = counts.get("/measure", 0), counts.get("/clear", 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n_fail = n_clr -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move_s = (virtual or 0.0) - n_meas * 6.0 - (len(cleared) * 5.0 + n_fail * 3.0)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"log": os.path.basename(path),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"virtual_time_s": virtual,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"move_km": move_s * 5.0 / 1000.0,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"measures": n_meas,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"clears": n_clr,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"clear_fail": n_fail,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"channels_with_signal": sorted(with_signal),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"cleared_channels": sorted(cleared),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"leftover": leftover,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"coverage_backbone": "%d/%d" % (reached, len(full_scan)),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"no_miss": (reached == len(full_scan)) and not leftover,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path = sys.argv[1] if len(sys.argv) &gt; 1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path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found = sorted(glob.glob(os.path.join(ROOT, "logs", "p*_run_*.jsonl")))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found: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print("未找到行为日志")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path = found[-1]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analyse(path)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print("行为日志:", r["log"])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虚拟时间 %.1f s | 行程 %.2f km | 测量 %d | 清除 %d（失败 %d）"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% (r["virtual_time_s"] or 0.0, r["move_km"], r["measures"],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r["clears"], r["clear_fail"]))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有信号的频道 %d 个，已清除 %d 个，遗漏 %d 个"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% (len(r["channels_with_signal"]), len(r["cleared_channels"]),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len(r["leftover"])))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覆盖骨干到达 %s" % r["coverage_backbone"])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判定：", "未发现漏清（清除比例 = 1.000）✓" if r["no_miss"]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else "⚠ 需要人工复查")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</w:p>
    <w:p w14:paraId="6D7D0642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B.62  scripts/diag_time_split.py</w:t>
      </w:r>
    </w:p>
    <w:p w14:paraId="0285A73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"""诊断：问题三/四的时间与行程分解，定位可压缩瓶颈（诊断用脚本）。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用法：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&amp; 'D:\\Anaconda3\\envs\\CUMCM\\python.exe' scripts\\diag_time_split.py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pathlib import Path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Path(__file__).resolve().parents[1]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str(ROOT)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str(ROOT))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MOVE_SPEED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src.routing import tour_length, two_opt_tour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backbone_length()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"""问题三覆盖骨干（中心 + 14 点环）从原点出发的开放巡游长度 (m)。"""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seven_point_design(1000.0, 14)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tour_length(two_opt_tour([(0.0, 0.0)] + list(ring)))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split(tag: str, factory, n: int, ratio: float, seeds: int = 10)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times, moves, meas, clr = [], [], [],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MockSimulator(random_case(n=n, seed=s, directional_ratio=ratio),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seed=s)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factory().run(sim)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times.append(r.virtual_time)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moves.append(r.move_distance)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meas.append(r.measures)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clr.append(r.clears)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 = statistics.fmean(times)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mv = statistics.fmean(moves)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ms = statistics.fmean(meas)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 = statistics.fmean(clr)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move_s = mv / MOVE_SPEED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meas_s = ms * 6.0          # 5 s 检测 + 1 s 切换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clear_s = cl * 5.0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other = t - move_s - meas_s - clear_s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print(f"{tag}: 总 {t:7.1f}s = 移动 {move_s:7.1f}s ({100*move_s/t:4.1f}%)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f"+ 测量 {meas_s:6.1f}s ({100*meas_s/t:4.1f}%)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f"+ 清除 {clear_s:5.1f}s + 其他 {other:6.1f}s")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      行程 {mv/1000:6.2f} km   测量 {ms:5.1f} 次   清除 {cl:4.1f} 次")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bl = backbone_length()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print(f"问题三覆盖骨干（中心+14 点环）开放巡游 = {bl/1000:.2f} km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f"= {bl/MOVE_SPEED:.0f}s（保证性覆盖的固定成本）")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print(f"访问 16 个源的 TSP 下界 ≈ 0.7124*sqrt(16*pi*1800^2) =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f"{0.7124*(16*3.14159265*1800**2)**0.5/1000:.2f} km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f"= {0.7124*(16*3.14159265*1800**2)**0.5/MOVE_SPEED:.0f}s")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split("P3 现状", StrategyP3, 16,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split("P4 现状", StrategyP4, 16, 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</w:p>
    <w:p w14:paraId="5D789280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B.63  scripts/exp_coverage_tradeoff.py</w:t>
      </w:r>
    </w:p>
    <w:p w14:paraId="5505A85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"""对照实验：**牺牲覆盖率换速度**的几条路线（不改动任何主策略文件）。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包含三组：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A. 删减覆盖点（问题3 的 8 点网、问题4 的 22 点网）——直接少扫点。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B. 乐观半径布点——按"r_eff ≈ 1500 u"而不是保守的 R_min = 1000 m 布点。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C. 面积梯度游走（strategy_gradient.StrategyP3Gradient）——不预置布点。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统一口径：s/源（mean_clear_time）、行程 km、**未清源总数**、**有漏测的案例数**。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用法：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scripts/exp_coverage_tradeoff.py --problem 3 --seeds 30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scripts/exp_coverage_tradeoff.py --problem 4 --seeds 30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argparse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pathlib import Path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List, Sequence,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Path(__file__).resolve().parents[1]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str(ROOT)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str(ROOT))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(directional_survey_design,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directional_certificate, seven_point_design,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two_ring_design)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src.strategy_fast import StrategyP3Fast, StrategyP4Fast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src.strategy_gradient import (StrategyP3Gradient,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StrategyP4Gradient)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p3_base_design()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"""问题3 的默认 8 点覆盖网（中心 + 半径 1000 m 七均布）。"""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seven_point_design(1000.0, 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drop_points(design: Sequence[Point], keep_ring: int)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"""保留中心点 + 前 ``keep_ring`` 个环上点（其余删掉）。"""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center = [p for p in design if math.hypot(*p) &lt;= 1e-9]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[p for p in design if math.hypot(*p) &gt; 1e-9]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center + ring[:keep_ring]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run_case(strategy_factory, jammer_seed: int, n: int, ratio: float):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random_case(n=n, seed=jammer_seed, directional_ratio=ratio)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MockSimulator(jammers, seed=jammer_seed)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 = strategy_factory().run(sim)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result, len(jammers)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bench(label: str, factory, n: int, ratio: float, seeds: int)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times, moves, unresolved, bad_cases, missed = [], [], 0, 0,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result, total = run_case(factory, s, n, ratio)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times.append(result.mean_clear_time)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moves.append(result.move_distance / 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unresolved += len(result.unresolved)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missed += max(0, total - result.cleared)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result.unresolved or result.cleared &lt; total: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bad_cases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"label": label, "time": statistics.fmean(times),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"move": statistics.fmean(moves), "unresolved": unresolved,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"missed": missed, "bad_cases": bad_cases, "seeds": seeds, "n": 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report(rows: List[dict])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print(f"{'方案':36s} {'s/源':&gt;7s} {'行程km':&gt;7s} {'漏清源':&gt;6s}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f"{'漏测案例':&gt;8s} {'清除率':&gt;7s}")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r in rows: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denom = max(1, r["seeds"] * r["n"])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print(f"{r['label']:36s} {r['time']:7.1f} {r['move']:7.2f}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f"{r['missed']:6d} {r['bad_cases']:8d}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f"{100.0*(1-r['missed']/denom):6.2f}%")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subsample_ring(ring: Sequence[Point], k: int)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"""从环上点里按角度均匀取 k 个（用于构造"减点"对照网）。"""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k &gt;= len(ring):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list(ring)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idx = sorted({int(round(i * len(ring) / k)) % len(ring) for i in range(k)})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[ring[i] for i in idx]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p4_shrink(inner_k: int, outer_k: int) -&gt; List[Point]: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"""问题4 减点网：中心 + 内环取 inner_k 个 + 外环取 outer_k 个。"""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base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inner = [p for p in base if 1.0 &lt;= math.hypot(*p) &lt; 1400.0]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outer = [p for p in base if math.hypot(*p) &gt;= 1400.0]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[(0.0, 0.0)] + subsample_ring(inner, inner_k) + \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subsample_ring(outer, outer_k)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 = argparse.ArgumentParser(description="牺牲覆盖率换速度的对照实验")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ap.add_argument("--problem", type=int, choices=(3, 4), default=3)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ap.add_argument("--seeds", type=int, default=20)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ap.add_argument("--n", type=int, default=16)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ap.add_argument("--ratio", type=float, default=0.0,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help="定向源比例（问题4 常用 1.0 全定向）")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args = ap.parse_args()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rows: List[dict]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args.problem ==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rows.append(bench("★ P3 主策略(默认骨干,全覆盖)",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lambda: StrategyP3(),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args.n, args.ratio, args.seeds))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base = p3_base_design()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rows.append(bench("P3 8点网(删点对照基线)",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lambda: StrategyP3(survey_points=base),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args.n, args.ratio, args.seeds))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k in (6, 5, 4, 3):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pts = drop_points(base,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rows.append(bench(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f"P3 {k+1}点(删环点,无证书)",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lambda pts=pts: StrategyP3(survey_points=pts),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args.n, args.ratio, args.seeds))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rows.append(bench("P3 面积梯度(不预置布点)",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lambda: StrategyP3Gradient(),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args.n, args.ratio, args.seeds))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b in (1, 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rows.append(bench(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f"P3 访问优先(探索预算{b})",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lambda b=b: StrategyP3Fast(explore_budget=b),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args.n, args.ratio, args.seeds))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rows.append(bench("P4 22点(基准,全覆盖)",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lambda: StrategyP4(),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args.n, args.ratio, args.seeds))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ik, ok in ((8, 10), (6, 8), (4, 6)):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pts = p4_shrink(ik, ok)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rows.append(bench(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f"P4 {len(pts)}点(内{ik}+外{ok},无证书)",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lambda pts=pts: StrategyP4(survey_points=pts),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args.n, args.ratio, args.seeds))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rows.append(bench("P4 面积梯度(不预置布点)",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lambda: StrategyP4Gradient(),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args.n, args.ratio, args.seeds))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b in (1, 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rows.append(bench(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f"P4 访问优先(探索预算{b})",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lambda b=b: StrategyP4Fast(explore_budget=b),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args.n, args.ratio, args.seeds))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report(rows)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  <w:r>
        <w:rPr>
          <w:rFonts w:ascii="Consolas" w:hAnsi="Consolas" w:eastAsia="宋体"/>
          <w:sz w:val="15"/>
        </w:rPr>
        <w:br w:type="textWrapping"/>
      </w:r>
    </w:p>
    <w:p w14:paraId="38F2880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B.64  scripts/exp_radial_distribution.py</w:t>
      </w:r>
    </w:p>
    <w:p w14:paraId="70720F4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"""对照实验：干扰源"径向分布"对总时间的影响（用于解释练习 213 s 与正式 307 s 的差异）。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做法：控制唯一的自变量——源的径向范围，其余（N、频道、策略、模拟器）全部相同。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 组"近源"：全部源落在 r ≤ 1200 m（贴覆盖骨干环附近）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 组"远源"：全部源落在 1200 ≤ r ≤ 1800 m（贴近目标区域边界）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若两组差异显著，则说明单局时间主要由"案例的源分布"决定，而非策略本身。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random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pathlib import Path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Path(__file__).resolve().parents[1]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str(ROOT)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str(ROOT))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CHANNELS, REGION_RADIUS, R_MAX, R_MIN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Jammer, MockSimulator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make_case(seed: int, n: int, r_lo: float, r_hi: float):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"""在给定径向区间 [r_lo, r_hi] 内按面积均匀生成 n 个全向源。"""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channels = rng.sample(list(CHANNELS), 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ch in channels: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u = rng.random()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math.sqrt(r_lo * r_lo + u * (r_hi * r_hi - r_lo * r_lo))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 = rng.random() * 2.0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out.append(Jammer(channel=ch, x=r * math.cos(t), y=r * math.sin(t),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r_eff=rng.uniform(R_MIN, R_MAX), direction=None))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bench(tag: str, r_lo: float, r_hi: float, n: int = 15, seeds: int = 30):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times, moves, meas, cleared_all = [], [], [],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jammers = make_case(s, n, r_lo, r_hi)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MockSimulator(jammers, seed=s)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StrategyP3().run(sim)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times.append(res.mean_clear_time)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moves.append(res.move_distance / 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meas.append(res.measures)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res.cleared &lt; 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cleared_all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"tag": tag, "time": statistics.fmean(times),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"move": statistics.fmean(moves), "meas": statistics.fmean(meas),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"all_cleared": cleared_all, "n": n, "seeds": seeds,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print("受控实验：仅改变源的径向分布（N=15，30 例/组，其余完全相同）")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bench("A 近源  r ≤ 1200 m", 0.0, 1200.0),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bench("B 远源  1200 ≤ r ≤ 1800 m", 1200.0, REGION_RADIUS),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bench("C 全域（题目默认）", 0.0, REGION_RADIUS),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print("%-26s %9s %9s %8s %8s" %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("组的径向范围", "s/源", "移动km", "测量", "100%清除"))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r in rows: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print("%-26s %9.1f %9.2f %8.1f %8s"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% (r["tag"], r["time"], r["move"], r["meas"],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"是" if r["all_cleared"] else "否"))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a, b = rows[0], rows[1]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print("\n差异（远源 − 近源）：%.1f s/源，其中移动 %.2f km（≈ %.0f s）、"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"测量 %.0f 次（≈ %.0f s）"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% (b["time"] - a["time"], b["move"] - a["move"],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(b["move"] - a["move"]) * 1000.0 / 5.0,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b["meas"] - a["meas"], (b["meas"] - a["meas"]) * 6.0))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print("结论：单局时间主要由“源离原点多远”决定 —— 这正是练习 213 s 与"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"正式 307 s 差异的来源。")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</w:p>
    <w:p w14:paraId="63CE6090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B.65  scripts/exp_sparse_fallback.py</w:t>
      </w:r>
    </w:p>
    <w:p w14:paraId="1A3F8EB4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"""对照实验：稀疏安全网 + 异常触发补网（"工程概率安全" vs "数学绝对安全"）。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命题（待检验）：用 16~18 个点的稀疏网快速跑一遍，只在"发现异常"时才启用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完整安全网补盲。若稀疏网的漏测概率足够低，则绝大多数案例更快，同时靠补网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保住 100% 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本脚本分两层给结论：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A. 几何层：直接算出各规模网点的**真实漏测概率**（对位置×朝向做蒙特卡洛），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不依赖任何策略实现 —— 这是"概率安全"能否成立的前提。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B. 策略层：实现"稀疏网跑一遍 → 触发条件满足则补网"，测时间与清除率，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并与完整 22 点网基线对比。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触发条件（对照两种）：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``trigger_below``：`已清除源数 &lt; 该阈值` 才补网（题目保证 N ≥ 10，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故阈值取 10 是"能确知漏了"的最弱充分信号）；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``force_full``：无条件补网（等价于完整网，作为对照）。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用法：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scripts/exp_sparse_fallback.py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pathlib import Path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Dict, List, Set,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numpy as np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Path(__file__).resolve().parents[1]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str(ROOT)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str(ROOT))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CHANNELS, REGION_RADIUS, R_MIN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directional_survey_design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StrategyResult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Point = Tuple[float, float]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 A 几何层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miss_probability(net, n_g: int = 300_000, r_eff_low: float = R_MIN,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r_eff_high: float = 1500.0, seed: int = 0) -&gt; Dict[str, 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"""对"随机位置 × 随机朝向 × 随机有效半径"估计漏测概率。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源在 G、朝向 u（定向源）、有效接收半径 r_eff 时可被看到 ⇔ 存在网点 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使 ``|p-G| &lt;= r_eff`` 且 ``|∠u − ∠(p−G)| &lt;= 90°``。三者都随机时的不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可见频率即"漏测概率"；另给出"一律按 r_eff = 1000 m 判"的保守口径。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np.random.default_rng(seed)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REGION_RADIUS * np.sqrt(rng.random(n_g))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 = rng.random(n_g) * 2.0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G = np.column_stack([r * np.cos(t), r * np.sin(t)])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 = rng.random(n_g) * 2.0 * math.pi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reff = rng.uniform(r_eff_low, r_eff_high, n_g)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 = np.array(net, dtype=float)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dx = P[None, :, 0] - G[:, None, 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dy = P[None, :, 1] - G[:, None, 1]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 = np.hypot(dx, dy)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ang = np.arctan2(dy, dx)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diff = np.abs((ang - u[:, None] + math.pi) % (2 * math.pi) - math.pi)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facing = diff &lt;= math.pi / 2.0 + 1e-12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seen = (d &lt;= reff[:, None]) &amp; facing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seen_min = (d &lt;= R_MIN) &amp; facing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omni_min = d &lt;=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"miss_dir_avg": float(1.0 - seen.any(axis=1).mean()),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"miss_dir_worst_r": float(1.0 - seen_min.any(axis=1).mean()),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"miss_omni_worst_r": float(1.0 - omni_min.any(axis=1).mean()),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 B 策略层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SparseFallback(StrategyP4):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"""稀疏安全网 + 异常触发补网。"""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sparse_k: int = 18, trigger_below: int = 10,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force_full: bool = False, **kwargs)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super().__init__(**kwargs)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self.sparse_k = int(sparse_k)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self.trigger_below = int(trigger_below)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self.force_full = bool(force_full)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self.phase_used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self.early_stopped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_phase(self, transport, pts, channels, bearings, cleared, 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state)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index, p in enumerate(pts):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self._sweep(transport, p, channels, bearings, cleared,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found = sum(1 for ch in channels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if len(bearings[ch]) &gt;= self.early_stop_bearings)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found &gt;= self.max_total: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self.early_stopped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index + 1 &lt; len(pts):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self._opportunistic_clear(transport,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result, p, pts[index + 1], state)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len(cleared) &gt;= self.max_total: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self.early_stopped =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return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run(self, transport, channel_order=None, do_enter=True):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do_enter: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transport.enter()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channels = list(channel_order) if channel_order else list(CHANNELS)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bearings: Dict[int, list] = {ch: [] for ch in channels}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cleared: Set[int]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state: Dict[str, object] =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self.early_stop_bearings = getattr(self, "early_stop_bearings",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self.phase_used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self.early_stopped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tour = self._tour_order()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 = max(1, min(int(self.sparse_k), len(tour)))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self._phase(transport, tour[:k], channels, bearings, cleared, result, state)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self.phase_used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rest = list(tour[k:])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self.early_stopped and rest: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self.force_full or len(cleared) &lt; self.trigger_below: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self._phase(transport, rest, channels, bearings, cleared, 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state)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self.phase_used =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self._finalize_channel_clearing(transport, channels,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result)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result.cleared = len(cleared)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result.total = self._evaluate_total(transport)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result.virtual_time = self._virtual_time(transport)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result.move_distance = self._move_distance(transport)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bench(factory, n: int, ratio: float, seeds: int) -&gt; Dict[str, 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times, moves, missed, bad, trig = [], [], 0, 0,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 in range(seeds):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jammers = random_case(n=n, seed=s, directional_ratio=ratio)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MockSimulator(jammers, seed=s)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 = factory()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st.run(sim)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times.append(res.mean_clear_time)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moves.append(res.move_distance / 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missed += max(0, len(jammers) - res.cleared)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res.cleared &lt; len(jammers):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bad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getattr(st, "phase_used", 0) ==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trig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{"time": statistics.fmean(times), "move": statistics.fmean(moves),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"missed": missed, "bad": bad, "trig": trig, "seeds": seeds}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tour = list(StrategyP4()._tour_order())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 = sum(math.dist(tour[i], tour[i + 1]) for i in range(len(tour)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print("22 点网：点数 %d，开放巡游 %.2f km" % (len(tour), L / 1000.0))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print("\n===== A. 几何层：各规模网点的漏测概率（30 万次蒙特卡洛）=====")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print("%-5s %-18s %-20s %-18s"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% ("点数", "定向漏测(平均r)", "定向漏测(r=1000保守)", "全向漏测(r=1000)"))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 in (14, 16, 17, 18, 19, 20, 21, 22):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 = miss_probability(tour[:k])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print("%-5d %-18.3e %-20.3e %-18.3e"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% (k, pr["miss_dir_avg"], pr["miss_dir_worst_r"],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pr["miss_omni_worst_r"]))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print("\n===== B. 策略层：稀疏网 + 触发补网（全定向 N=16，12 例）=====")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("完整 22 点网（基线）", lambda: StrategyP4()),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("稀疏 18 点（不补网）", lambda: SparseFallback(18, trigger_below=0)),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("稀疏 18 + 触发(清&lt;10)", lambda: SparseFallback(18, 10)),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("稀疏 16 点（不补网）", lambda: SparseFallback(16, trigger_below=0)),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("稀疏 16 + 触发(清&lt;10)", lambda: SparseFallback(16, 10)),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("稀疏 16 + 无条件补网", lambda: SparseFallback(16, 10, force_full=True)),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print("%-24s %8s %8s %7s %8s %8s"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% ("方案", "s/源", "行程km", "漏清源", "漏测案例", "补网次数"))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label, factory in rows: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bench(factory, n=16, ratio=1.0, seeds=12)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print("%-24s %8.1f %8.2f %7d %8d %8d"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% (label, r["time"], r["move"], r["missed"], r["bad"], r["trig"]))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  <w:r>
        <w:rPr>
          <w:rFonts w:ascii="Consolas" w:hAnsi="Consolas" w:eastAsia="宋体"/>
          <w:sz w:val="15"/>
        </w:rPr>
        <w:br w:type="textWrapping"/>
      </w:r>
    </w:p>
    <w:p w14:paraId="2DD757D2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B.66  scripts/make_figures.py</w:t>
      </w:r>
    </w:p>
    <w:p w14:paraId="594EA5A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"""生成论文图件（results/figs/*.png）。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包含：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fig1_problem1.png  问题1：两站交会定位区域 + 直径圆 + 最小覆盖圆；锐角三角形反例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fig2_problem2.png  问题2：面积/det(FIM) 关于基线 b 的曲线（最优点 b*=d1，theta*=45°）+ 蝶形候选区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fig3_problem3.png  问题3：经典 7 点覆盖网（说明"最少 7 点"的下界）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fig3b_problem3_scheme.png  问题3 **实际运行方案**：中心+14 点加密环（8 个全频道扫描点 + 7 个几何复测点）与真实巡游路径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fig4_problem4.png  问题4：7 点方案定向失败 vs 25 点定向安全双环网成功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中文显示：优先使用微软雅黑，缺失时自动回退。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matplotlib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matplotlib.use("Agg")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matplotlib.pyplot as plt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numpy as np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matplotlib.figure import Figure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Windows 下保存 png 偶发 OSError(22)（杀软扫描 / 图片预览器占用），加重试更稳。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_orig_savefig = Figure.savefig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_retrying_savefig(self, fname, *args, **kwargs):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import 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last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range(6):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_orig_savefig(self, fname, *args, **kwargs)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except OSError as exc:          # pragma: no cover - 环境相关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last = exc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time.sleep(0.8)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raise last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Figure.savefig = _retrying_savefig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EPS_DEG, REGION_RADIUS,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directional_coverage_ok,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directional_survey_design,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seven_point_design,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bearing_between,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diameter_circle_covers,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localization_region,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unit_vector,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wedge_polygon,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FIG_DIR = os.path.join(ROOT, "results", "figs")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os.makedirs(FIG_DIR, exist_ok=True)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for font in ("Microsoft YaHei", "SimHei", "DejaVu Sans"):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plt.rcParams["font.sans-serif"] = [font]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plt.rcParams["font.family"] = "sans-serif"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plt.rcParams["axes.unicode_minus"] =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plt.rcParams["figure.dpi"] = 130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circle(ax, center, radius, **kw):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th = np.linspace(0, 2 * math.pi, 400)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ax.plot(center[0] + radius * np.cos(th), center[1] + radius * np.sin(th), **kw)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fig_problem1():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fig, (ax1, ax2) = plt.subplots(1, 2, figsize=(11.5, 5.2))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 = (620.0, 430.0)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s1, s2 = (0.0, 0.0), (900.0, -200.0)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b1, b2 = bearing_between(s1, jammer), bearing_between(s2, jammer)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 = localization_region([s1, s2], [b1, b2])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info = diameter_circle_covers(poly)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s, b, name in ((s1, b1, "S1"), (s2, b2, "S2")):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tri = wedge_polygon(s, b, EPS_DEG, radius=1600.0)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ax1.fill([p[0] for p in tri], [p[1] for p in tri], color="tab:blue", alpha=0.12)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sgn in (-1,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ux, uy = unit_vector(b + sgn * EPS_DEG)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ax1.plot([s[0], s[0] + 1600 * ux], [s[1], s[1] + 1600 * uy],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color="tab:blue", lw=0.8)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ax1.plot(*s, "ko")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ax1.annotate(name, s, textcoords="offset points", xytext=(6, 6))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ax1.fill([p[0] for p in poly], [p[1] for p in poly], color="tab:red", alpha=0.35,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label="定位区域 P（楔形交）")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circle(ax1, info["circle_center"], info["circle_radius"], color="tab:red",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ls="--", lw=1.2, label="以直径为直径的圆（覆盖）")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circle(ax1, info["mec_center"], info["mec_radius"], color="tab:green", ls=":",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lw=1.2, label="最小覆盖圆")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ax1.plot(*jammer, "r*", ms=12, label="干扰源真值")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ax1.set_title("问题1：两站交会定位区域（平行四边形必被直径圆覆盖）")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ax1.legend(fontsize=8, loc="upper left")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ax1.set_aspect("equal")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ax1.grid(alpha=0.3)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acute = [(0.0, 0.0), (1.0, 0.0), (0.5, math.sqrt(3) / 2)]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info2 = diameter_circle_covers(acute)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ax2.fill([p[0] for p in acute], [p[1] for p in acute], color="tab:orange", alpha=0.35,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label="锐角三角形定位区域")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circle(ax2, info2["circle_center"], info2["circle_radius"], color="tab:red", ls="--",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label="直径圆（覆盖失败）")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circle(ax2, info2["mec_center"], info2["mec_radius"], color="tab:green", ls=":",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label="最小覆盖圆（可覆盖）")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ax2.set_title("问题1：锐角三角形反例（直径圆不能覆盖）")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ax2.legend(fontsize=8, loc="upper right")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ax2.set_aspect("equal")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ax2.grid(alpha=0.3)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fig.tight_layout()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os.path.join(FIG_DIR, "fig1_problem1.png")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fig.savefig(out)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plt.close(fig)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fig_problem2():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fig, (ax1, ax2) = plt.subplots(1, 2, figsize=(11.5, 4.8))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d1 = 1000.0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eps = math.radians(EPS_DEG)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bs = np.linspace(0.2 * d1, 3.0 * d1, 800)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d2 = np.sqrt(d1 ** 2 + bs **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sin_th = bs / d2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area = 4.0 * (math.tan(eps) ** 2) * d1 * d2 / sin_th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det_fim = (sin_th / (d1 * d2)) **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ax1.plot(bs / d1, area / area.min(), label="定位区域面积（归一化）")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ax1.plot(bs / d1, det_fim / det_fim.max(), label="det(FIM)（归一化）")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ax1.axvline(1.0, color="tab:red", ls="--", lw=1.0)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ax1.annotate("最优基线 b* = d1\n（交会角 45°）", xy=(1.0, 0.55),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xytext=(1.35, 0.45), arrowprops=dict(arrowstyle="-&gt;", lw=0.9), fontsize=8)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ax1.set_xlabel("垂直基线 b / d1")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ax1.set_ylabel("归一化指标")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ax1.set_title("问题2：面积与 Fisher 信息的最优基线一致（b*=d1）")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ax1.legend(fontsize=8)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ax1.grid(alpha=0.3)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s1 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b1 = 30.0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ux, uy = unit_vector(b1)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ax2.plot([0, 1800 * ux], [0, 1800 * uy], color="tab:blue", lw=1.0, label="示向度方向")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sgn in (-1,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nx, ny = unit_vector(b1 + sgn * 90.0)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frac in (0.5, 1.0, 1.5):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cx, cy = frac * d1 * nx, frac * d1 * ny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ax2.plot([cx - 350 * ux, cx + 350 * ux], [cy - 350 * uy, cy + 350 * uy],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color="tab:orange", lw=0.8, alpha=0.9)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sgn in (-1,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nx, ny = unit_vector(b1 + sgn * 90.0)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ax2.plot([0], [0], marker="o", color="k")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ax2.annotate("S1", (0, 0), textcoords="offset points", xytext=(6, 4))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ax2.annotate("候选区域（蝶形）" if sgn &gt; 0 else "",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(d1 * nx, d1 * ny), textcoords="offset points", xytext=(6, 6), fontsize=8)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g = (d1 * ux, d1 * uy)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ax2.plot(*g, "r*", ms=10, label="目标（未知距离 d1）")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ax2.plot([0, d1 * unit_vector(b1 + 90.0)[0]],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[0, d1 * unit_vector(b1 + 90.0)[1]], "k:", lw=0.8)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ax2.set_title("问题2：第二检测点候选区域（示向度两侧垂直带）")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ax2.legend(fontsize=8, loc="lower right")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ax2.set_aspect("equal")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ax2.grid(alpha=0.3)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fig.tight_layout()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os.path.join(FIG_DIR, "fig2_problem2.png")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fig.savefig(out)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plt.close(fig)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fig_problem3():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fig, ax = plt.subplots(figsize=(6.4, 6.4))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circle(ax, (0, 0), REGION_RADIUS, color="k", lw=1.4, label="目标区域 R=1800 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seven_point_design(1400.0, 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pts: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circle(ax, p, R_MIN, color="tab:blue", lw=0.4, alpha=0.35)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ax.plot([p[0] for p in pts], [p[1] for p in pts], "o", color="tab:red", ms=6,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label="7 点检测网（中心+环1400m）")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src.coverage import worst_case_radius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wc = worst_case_radius(pts, REGION_RADIUS, 6000, 6000)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ax.set_title("问题3：7 点覆盖网（6 点不可行，7 点最优）\n"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"实测最坏覆盖距离 %.1f m &lt; %.0f m" % (wc, R_MIN), fontsize=10)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ax.legend(fontsize=8, loc="upper right")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ax.set_aspect("equal")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ax.grid(alpha=0.3)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fig.tight_layout()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os.path.join(FIG_DIR, "fig3_problem3.png")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fig.savefig(out)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plt.close(fig)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fig_problem4():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fig, (ax1, ax2) = plt.subplots(1, 2, figsize=(12.0, 6.0))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左：7 点方案在定向情形失败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circle(ax1, (0, 0), REGION_RADIUS, color="k", lw=1.2)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pts7 = seven_point_design(1400.0, 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ax1.plot([p[0] for p in pts7], [p[1] for p in pts7], "o", color="tab:red", ms=5,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label="7 点网")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g = (1750.0,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pts7: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math.dist(p, g) &lt;= R_MIN: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circle(ax1, p, R_MIN, color="tab:blue", lw=0.4, alpha=0.3)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ax1.plot(*g, "k*", ms=13, label="定向源 G")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ux, uy = unit_vector(180.0)          # 背向唯一检测点的朝向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ax1.annotate("", xy=(g[0] + 500 * ux, g[1] + 500 * uy), xytext=g,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arrowprops=dict(arrowstyle="-|&gt;", lw=1.4, color="tab:purple"))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ax1.annotate("定向方向（背向检测点）\n=&gt; 所有点都 no_signal", xy=(g[0] - 420, g[1]),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fontsize=8, color="tab:purple")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r7 = directional_coverage_ok(pts7, n_samples=2000, seed=3)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ax1.set_title("问题4：7 点方案定向覆盖通过率 %.1f%%（不可用）" % (100 * r7["ok_ratio"]),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fontsize=10)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ax1.legend(fontsize=8, loc="upper left")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ax1.set_aspect("equal")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ax1.grid(alpha=0.3)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右：25 点定向安全双环网满足定向覆盖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circle(ax2, (0, 0), REGION_RADIUS, color="k", lw=1.2, label="目标区域")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design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ax2.plot([p[0] for p in design], [p[1] for p in design], "^", color="tab:red", ms=4.5,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label="25 点定向安全双环网（r=950/1875 m，证书 fail=0）")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g2 = (500.0, 300.0)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near = [p for p in design if math.dist(p, g2) &lt;= R_MIN]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near: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circle(ax2, p, R_MIN, color="tab:blue", lw=0.35, alpha=0.25)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near: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ax2.plot([p[0], g2[0]], [p[1], g2[1]], color="tab:green", lw=0.7, alpha=0.8)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ax2.plot(*g2, "k*", ms=13, label="定向源 G（任取）")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r4 = directional_coverage_ok(design, n_samples=4000, seed=3)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ax2.set_title("问题4：双环网定向覆盖抽样通过率 %.1f%%（近旁 %d 点包围 G）"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% (100 * r4["ok_ratio"], len(near)), fontsize=10)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ax2.legend(fontsize=8, loc="upper left")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ax2.set_aspect("equal")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ax2.grid(alpha=0.3)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fig.tight_layout()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os.path.join(FIG_DIR, "fig4_problem4.png")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fig.savefig(out)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plt.close(fig)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fig_problem3_scheme():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"""问题3 **当前运行方案**示意图：覆盖骨干 + 几何复测点 + 实际巡游。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与 fig3（经典"7 点覆盖网"，说明最少 7 点的下界结论）配套保留：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fig3 讲下界，本图讲实际落地方案（中心 + 14 点加密环，其中 8 个全频道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扫描点承担"不漏测"保证，另 7 个只复测"进行中"频道以改善交会几何）。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src.coverage import seven_point_design, worst_case_radius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src.routing import tour_length, two_opt_tour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seven_point_design(strat.cover_ring_radius, strat.cover_ring_count)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sweep = [ring[i] for i in range(0, len(ring), strat.cover_probe_stride)]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sweep_set = set(sweep)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probes = [p for p in ring[1:] if p not in sweep_set]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tour = two_opt_tour(ring)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tl = tour_length(tour)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worst = worst_case_radius(sweep, REGION_RADIUS, 6000, 6000)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fig, ax = plt.subplots(figsize=(7.2, 7.2))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circle(ax, (0, 0), REGION_RADIUS, color="k", lw=1.4, label="目标区域 R=1800 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sweep: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circle(ax, p, R_MIN, color="tab:red", lw=0.45, alpha=0.30)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ax.plot([p[0] for p in tour], [p[1] for p in tour], "-", color="0.55", lw=1.0,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zorder=1, label="实际巡游 %.2f km" % (tl / 1000.0))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ax.plot([p[0] for p in probes], [p[1] for p in probes], "o", color="tab:blue",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ms=6.5, zorder=4, label="几何复测点 ×7（只测进行中频道）")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ax.plot([p[0] for p in sweep], [p[1] for p in sweep], "*", color="tab:red",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ms=13, zorder=5, label="全频道扫描点 ×8（中心 + 7，保证不漏测）")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ax.annotate("中心 (0,0)", xy=(0, 0), xytext=(120, -260), fontsize=8,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arrowprops=dict(arrowstyle="-&gt;", lw=0.8))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ax.annotate("环半径 1000 m", xy=(707, 707), xytext=(950, 1250), fontsize=8,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arrowprops=dict(arrowstyle="-&gt;", lw=0.8))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ax.set_title("问题3 运行方案：中心 + 14 点加密环\n"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"覆盖保证只依赖 8 个扫描点：解析最坏 %.2f m &lt; %.0f m（实测 %.1f m）"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% (998.2545, R_MIN, worst), fontsize=9.5)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ax.legend(fontsize=8, loc="upper right")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ax.set_aspect("equal")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ax.grid(alpha=0.3)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fig.tight_layout()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os.path.join(FIG_DIR, "fig3b_problem3_scheme.png")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fig.savefig(out)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plt.close(fig)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out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fn in (fig_problem1, fig_problem2, fig_problem3, fig_problem3_scheme,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fig_problem4):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print("已保存:", fn())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</w:p>
    <w:p w14:paraId="334853F5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B.67  scripts/report_formal_table.py</w:t>
      </w:r>
    </w:p>
    <w:p w14:paraId="6F87805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"""把模拟器测试结果汇总成论文表格（题目表 1 格式），供正式测试后填写。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用法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:: 列出所有"疑似正式测试"的记录（不含真值的那些，即正式测试）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scripts/report_formal_table.py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:: 同时列出演练记录（演练会带 truth 字段，可据此核对）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scripts/report_formal_table.py --practice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:: 只统计某一道题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scripts/report_formal_table.py --problem 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数据来源：``scripts/run_simulator.py`` 每次测试后写入的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``results/p&lt;problem&gt;_run_&lt;时间戳&gt;.json``，其中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case_code            测试案例编码（模拟器"日志列表"中也长期显示，可核对）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cleared_jammers      本程序实际清除的干扰源个数（由 /clear 成功计数得到；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正式测试不公布真值，此数只依赖本程序自身记录）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mean_clear_time_s    平均定位清除时间 = 虚拟时间 / 已清除源数（题目定义）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program_run_time_s   程序运行时间 = /enter 到测试结束的现实时长（秒）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注意：演练记录含 ``truth`` 字段（干扰源总数等真值），正式测试没有该字段，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因此本脚本默认只列 ``truth`` 缺失的记录作为正式测试结果。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argparse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glob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io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Optional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PLACEHOLDER = "&lt;参赛队号&gt;"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recover_from_log(log_path: str) -&gt; Optional[dict]: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"""当结果 JSON 缺失（如程序在写报告前崩溃）时，从行为日志重建四项数据。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同时做"漏清自检"：检查 8 个全频道覆盖扫描点是否全部到达 —— 全部到达即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覆盖证书成立，任何全向源都必被看到，故"已清除数"就是真值。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entries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with io.open(log_path, "r", encoding="utf-8", errors="replace") as fh: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 line in fh: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line = line.strip()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not line: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entries.append(json.loads(line))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except ValueError: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except OSError: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entries: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seen, cleared, positions, ts = {}, set(), [],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d in entries: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path = d.get("path")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req = d.get("request") or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resp = d.get("response") or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isinstance(d.get("ts"), (int, float)):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ts.append(d["ts"])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path in ("/measure", "/clear"):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pos = req.get("position")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isinstance(pos, (list, tuple)) and len(pos) == 2: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positions.append((float(pos[0]), float(pos[1])))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path == "/measure":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ch = req.get("channel")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resp.get("measure_result") in ("direction", "near"):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seen[ch] = seen.get(ch, 0)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elif path == "/clear" and resp.get("clear_result") == "success":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cleared.add(req.get("channel"))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virtual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d in entries: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 = d.get("response") or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r.get("accepted") and isinstance(r.get("virtual_time_s"), (int, float)):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virtual = float(r["virtual_time_s"])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cleared or virtual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覆盖骨干自检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src.coverage import seven_point_design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seven_point_design(strat.cover_ring_radius, strat.cover_ring_count)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full_scan = [ring[i] for i in range(0, len(ring), strat.cover_probe_stride)]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reached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target in full_scan: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dist = min((math.dist(target, q) for q in positions), default=float("inf"))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dist &lt;= 30.0: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reached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"recovered": True,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"log_file": log_path,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"cleared_jammers": len(cleared),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"mean_clear_time_s": virtual / len(cleared),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"total_virtual_time_s": virtual,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"program_run_time_s": (max(ts) - min(ts)) if len(ts) &gt;= 2 else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"coverage_backbone": "%d/%d" % (reached, len(full_scan)),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"no_miss_proof": reached == len(full_scan),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"unresolved": [],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"case_code":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"run_mode": "live",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"run_kind":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"label":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load_runs(problem: int, include_practice: bool):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"""读取 results/p&lt;problem&gt;_run_*.json，返回按时间排序的记录列表。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``run_mode`` 为 ``live`` 的是一次真实模拟器运行；``mock`` 为离线自检。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正式测试请用 ``--label 正式测试N`` 标注，本脚本会优先汇总带标签的记录。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pattern = os.path.join(ROOT, "results", f"p{problem}_run_*.json")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path in sorted(glob.glob(pattern)):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with io.open(path, "r", encoding="utf-8") as fh: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data = json.load(fh)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except (OSError, ValueError):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mode = data.get("run_mode")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mode is None:                     # 兼容加标记之前的历史记录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mode = "mock" if data.get("truth") is None and \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"mock" in str(data.get("base_url", "")) else "live"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mode != "live" and not include_practice: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rows.append((os.path.basename(path), data, mode))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结果 JSON 缺失的运行（程序曾在写报告前崩溃）：从行为日志恢复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have = {name.replace(".json", "") for name, _, _ in rows}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log in sorted(glob.glob(os.path.join(ROOT, "logs", f"p{problem}_run_*.jsonl"))):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stamp = os.path.basename(log).replace(".jsonl", "")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stamp in have: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rec = recover_from_log(log)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rec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official = _match_official(problem, log)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official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          # 只恢复能与"官方测试记录"对上的运行，避免把 Mock 混进来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rec["case_code"] = official.get("case_code")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rec["run_kind"] = "formal" if official.get("formal_index") else "practice"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rec["formal_index"] = official.get("formal_index")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rows.append((os.path.basename(log) + "（由日志恢复）", rec, "live"))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rows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_match_official(problem: int, log_path: str) -&gt; Optional[dict]: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"""把一次运行与模拟器官方的测试记录对上（按时间邻近）。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时间窗收紧到 [-30, +180] 秒：正式测试的 result.json 在测试结束后立刻落盘，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而练习/Mock 运行不会与之邻近，从而避免误配。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from src.simulator_truth import DEFAULT_SIM_DATA_DIR, list_results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except Exception: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mtime = os.path.getmtime(log_path)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best, best_dt = None,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item in list_results(DEFAULT_SIM_DATA_DIR, problem):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dt = item.get("_mtime", 0) - mtime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-30.0 &lt;= dt &lt;= 180.0 and (best_dt is None or abs(dt) &lt; abs(best_dt)):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best, best_dt = item, dt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best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except Exception: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show(problem: int, include_practice: bool, only_labeled: bool) -&gt; 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load_runs(problem, include_practice)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print(f"\n================ 问题 {problem} ================")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rows: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暂无「真实模拟器」运行记录。正式测试请这样运行：")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    python scripts/run_simulator.py --robot-id &lt;参赛队号&gt;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f"--problem {problem} --port 2026 \\")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     --case-code &lt;界面上的案例编码&gt; --label 正式测试1")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print("%-4s %-22s %-8s %-13s %-11s %-10s %s"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% ("序号", "测试案例编码", "清除个数", "平均清除时间", "程序运行时间",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"标签", "记录文件"))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formal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i, (name, d, mode) in enumerate(rows,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code = d.get("case_code") or "—"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 = d.get("cleared_jammers")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mean_t = d.get("mean_clear_time_s")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wall = d.get("program_run_time_s")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raw_label = d.get("label")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kind = d.get("run_kind")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raw_label and kind == "formal":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raw_label = "正式#%s" % (d.get("formal_index") or "?")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shown = raw_label or ("（演练）" if mode != "live" else "—")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print("%-4d %-22s %-8s %-13s %-11s %-10s %s"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% (i, str(code), str(cleared),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"%.2f" % mean_t if isinstance(mean_t, (int, float)) else "—",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"%.1f s" % wall if isinstance(wall, (int, float)) else "—",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str(shown)[:9], name))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mode == "live":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formal.append((shown, code, cleared, mean_t, wall,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d.get("total_virtual_time_s"), kind,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d.get("formal_index")))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only_labeled: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formal = [r for r in formal if r[6] == "formal"]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按"正式测试序号"排序（缺失的排在后），保证 测试1/2/3 与官方次序一致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formal.sort(key=lambda r: (r[7] is None, r[7] if r[7] else 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formal: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print("\n---- 可直接填入论文表格（题目表 1 格式；取最近 3 次）----")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print("%-18s %-14s %-16s %-12s"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% ("测试案例编码", "清除干扰源个数", "平均定位清除时间", "程序运行时间"))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i, row in enumerate(formal[-3:], 1):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label, code, cleared, mean_t, wall, vtime, kind, fidx = row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print("%-18s %-14s %-16s %-12s"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% (f"测试 {i} {code}",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"%.2f" % mean_t if isinstance(mean_t, (int, float)) else "—",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"%.1f s" % wall if isinstance(wall, (int, float)) else "—"))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print("\n  【四项口径说明】")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测试案例编码      = 模拟器【日志列表】中长期显示的案例编码；")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                    运行时用 --case-code 抄录，可与该列表核对。")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清除干扰源个数    = 本程序 /clear 成功计数（正式测试不公布真值，"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"此数只依赖自身记录）。")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平均定位清除时间  = 虚拟时间 / 已清除源数（题目定义）。")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程序运行时间      = /enter 到测试结束的**现实**时长（题目定义）：")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                    题目明确“每次检测的 5 秒只增加虚拟时间、"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"不要求在现实中等待”，")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                    故本程序现实运行时间很短（通常几秒~1 分钟），"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"远优于 20 分钟上限。")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备查：虚拟时间（题目内部时钟）见各记录 JSON 的 total_virtual_time_s。")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print("\n  【为什么正式测试也能说“100% 清除”】")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正式测试不公布真值。但覆盖骨干的 8 个全频道扫描点全部到达时，")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依覆盖证书（最坏覆盖 998.25 m &lt; R_min = 1000 m）任一全向源都必被看到；")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此时“有信号的频道全部清除、且无未解决频道”即证明已清空本局所有源。")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   逐次自检：python scripts/diag_run_check.py &lt;该次的 logs/p*_run_*.jsonl&gt;")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print("\n  提示：暂无带标签的真实运行记录。若已完成正式测试，"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"请确认运行时加了 --label。")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print("\n别忘了：从模拟器【日志列表】导出该次正式测试的加密日志（文件名勿改），")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        放入支撑材料 zip 的 正式测试加密日志/ 目录。")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len(formal)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 = argparse.ArgumentParser(description="汇总正式测试结果，生成论文表格")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ap.add_argument("--problem", type=int, choices=(3, 4),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help="只统计指定问题；缺省时两道题都统计")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ap.add_argument("--practice", action="store_true",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help="同时列出离线自检（mock）记录")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ap.add_argument("--labeled-only", action="store_true",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help="只汇总带 --label 的记录（推荐正式测试使用）")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args = ap.parse_args()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problems = [args.problem] if args.problem else [3, 4]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total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p in problems: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total += show(p, args.practice, args.labeled_only)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print(f"\n共找到 {total} 条可用记录。")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</w:p>
    <w:p w14:paraId="32892601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B.68  scripts/run_mock_experiments.py</w:t>
      </w:r>
    </w:p>
    <w:p w14:paraId="1BD81C5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"""在 Mock 模拟器上批量演练问题3/问题4 策略，产出演练统计数据。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对应题目要求的两项统计量：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* 被清除干扰源个数 / 干扰源总数（清除比例，必须为 1）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* 平均定位清除时间 = 定位清除总时间 / 被清除干扰源个数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除均值外还输出中位数、P95、最大值与移动距离，便于对照"移动耗时占 80% 以上"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的耗时账本，判断优化是否真的作用在行程而不是动作次数上。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用法：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scripts/run_mock_experiments.py --problem 3 --cases 300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scripts/run_mock_experiments.py --problem 4 --cases 300 \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--n 14 --directional-count 6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python scripts/run_mock_experiments.py --problem 4 --cases 300 \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--n 16 --directional-count 16 --label alldir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argparse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statistics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percentile(values, q: float)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"""线性插值分位数（q ∈ [0, 1]），与 numpy 默认定义一致。"""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ordered = sorted(values)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ordered: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float("nan")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len(ordered) == 1: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float(ordered[0])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pos = q * (len(ordered) - 1)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 = int(pos)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hi = min(lo + 1, len(ordered) - 1)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frac = pos - lo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float(ordered[lo] * (1.0 - frac) + ordered[hi] * frac)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 = argparse.ArgumentParser()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ap.add_argument("--problem", type=int, default=3, choices=[3, 4])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ap.add_argument("--cases", type=int, default=20)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ap.add_argument("--directional-ratio", type=float, default=0.0)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ap.add_argument("--n", type=int, default=None,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help="固定干扰源总数（默认 10~16 随机）")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ap.add_argument("--directional-count", type=int, default=None,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help="恰好 k 个定向源（其余全向），优先于 --directional-ratio")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ap.add_argument("--insert-threshold", type=float, default=400.0,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help="问题4 机会式清除的额外路程阈值 (m)")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ap.add_argument("--label", type=str, default="",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help="输出文件名后缀，用于区分不同实验配置")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args = ap.parse_args()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range(args.cases):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jammers = random_case(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n=args.n, seed=seed,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directional_ratio=args.directional_ratio,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directional_count=args.directional_count,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strategy = (StrategyP3() if args.problem == 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else StrategyP4(insert_threshold=args.insert_threshold))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MockSimulator(jammers,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strategy.run(sim)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n_dir = sum(1 for j in jammers if j.direction is not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rows.append({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"seed": seed, "n_jammers": sim.total_jammers, "n_directional": n_dir,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"cleared": res.cleared, "clearance_ratio": res.clearance_ratio,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"virtual_time_s": res.virtual_time,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"mean_clear_time_s": res.mean_clear_time,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"move_distance_m": res.move_distance,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"mean_move_distance_m": res.mean_move_distance,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"measures": res.measures, "clears": res.clears,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"failed_clears": res.failed_clears, "unresolved": res.unresolved,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})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print(f"seed={seed:3d} N={sim.total_jammers:2d}(定向{n_dir:2d}) 清除={res.cleared:2d}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f"比例={res.clearance_ratio:.3f} 总时间={res.virtual_time:8.1f}s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f"平均={res.mean_clear_time:7.2f}s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f"移动={res.move_distance / 1000.0:6.2f}km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f"检测={res.measures:3d} 清除={res.clears:3d} 失败={res.failed_clears:3d}")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ratios = [r["clearance_ratio"] for r in rows]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times = [r["mean_clear_time_s"] for r in rows]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summary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"problem": args.problem, "cases": args.cases,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"n": args.n, "directional_ratio": args.directional_ratio,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"directional_count": args.directional_count,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"insert_threshold": args.insert_threshold if args.problem == 4 else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"clearance_ratio_min": min(ratios),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"clearance_ratio_mean": statistics.fmean(ratios),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"all_cleared": all(abs(r - 1.0) &lt; 1e-12 for r in ratios),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"mean_clear_time_mean_s": statistics.fmean(times),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"mean_clear_time_median_s": statistics.median(times),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"mean_clear_time_p95_s": percentile(times, 0.95),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"mean_clear_time_min_s": min(times),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"mean_clear_time_max_s": max(times),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"mean_clear_time_std_s": statistics.pstdev(times) if len(times) &gt; 1 else 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"avg_virtual_time_s": statistics.fmean([r["virtual_time_s"] for r in rows]),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"avg_move_distance_km": statistics.fmean(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[r["move_distance_m"] for r in rows]) / 1000.0,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"avg_mean_move_distance_km": statistics.fmean(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[r["mean_move_distance_m"] for r in rows]) / 1000.0,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"avg_measures": statistics.fmean([r["measures"] for r in rows]),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"avg_clears": statistics.fmean([r["clears"] for r in rows]),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"avg_failed_clears": statistics.fmean([r["failed_clears"] for r in rows]),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"cases_with_unresolved": sum(1 for r in rows if r["unresolved"]),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print("\n=== 汇总 ===")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k, v in summary.items():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print(f"{k}: {v}")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os.makedirs(os.path.join(ROOT, "results"), exist_ok=True)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suffix = f"_{args.label}" if args.label else 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os.path.join(ROOT, "results",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f"mock_p{args.problem}{suffix}_experiments.json")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with open(out, "w", encoding="utf-8") as fh: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json.dump({"summary": summary, "rows": rows}, fh, ensure_ascii=False, indent=2)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print(f"\n已写入 {out}")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</w:p>
    <w:p w14:paraId="573F57F0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B.69  scripts/run_simulator.py</w:t>
      </w:r>
    </w:p>
    <w:p w14:paraId="3EA61D61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"""接入真实模拟器（jammers-simulator.exe）运行问题3 策略。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使用流程（详见 README / 本文件末尾说明）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--------------------------------------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1. 双击运行模拟器 -&gt; 联网登录（参赛队号/队员姓名/手机号 + 密码）；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2. 在模拟器中选择"问题3 演练测试"（演练不限次数）或"问题3 正式测试"（仅 3 次），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建议保持默认端口 2026，点击开始，等待 5 秒倒计时结束、界面提示接口就绪；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3. 运行本脚本：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python scripts/run_simulator.py --robot-id &lt;参赛队号&gt; [--port 2026]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脚本会等待接口开放、调用 /enter，随后自动完成扫描-定位-清除并 /exit；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4. 演练结束后在模拟器界面核对"干扰源总数/清除个数"（正式测试不显示真值，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但会记录测试案例编码与加密行为日志，需导出放入支撑材料）。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安全保护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--------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现实时间预算（默认按 /enter 返回的 remaining_real_duration_s，留 60 s 余量）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超时即停止动作并 /exit，避免 20 分钟程序运行超时；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每条请求/响应写入 logs/ 下的 JSONL 行为日志（自建，可作支撑材料）；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* 接口未开放时连接会失败：脚本自动轮询重试，不对连接失败做任何状态变更。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argparse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random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typing import Any, Dict, Optional, Tuple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DEFAULT_BASE_URL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src.robot_client import RobotClient, ProtocolError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src.simulator_truth import (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DEFAULT_SIM_DATA_DIR,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wait_for_result_after,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TimeBudgetExceeded(RuntimeError):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"""现实时间预算耗尽：立即停止动作并优雅退出。"""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LoggingTransport: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"""包装 RobotClient：写 JSONL 行为日志 + 现实时间预算 + 统计。"""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client: RobotClient, log_path: str,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budget_s: Optional[float] = None)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self.client = client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self.log_path = log_path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self._fh = open(log_path, "w", encoding="utf-8")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self.budget_s = budget_s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self._t0 = time.perf_counter()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self.counts: Dict[str, int] = {"measure": 0, "clear": 0, "clear_success": 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"clear_fail": 0, "direction": 0, "near": 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"no_signal": 0}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self.cleared_channels: set = set()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self.unresolved_measures: int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self._exit_resp: Optional[Dict[str, Any]] = None   # /exit 幂等：只真正发一次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_remaining(self) -&gt; Optional[float]: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self.budget_s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self.budget_s - (time.perf_counter() - self._t0)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_check_budget(self)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remaining = self._remaining()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remaining is not None and remaining &lt;=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raise TimeBudgetExceeded("现实时间预算耗尽")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_log(self, path: str, payload: Dict[str, Any],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response: Dict[str, Any])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self._fh.write(json.dumps({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"ts": time.time(),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"path": path,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"request": payload,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"response": response,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"local_virtual_time_s": round(self.client.virtual_time, 6),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}, ensure_ascii=False) + "\n")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self._fh.flush()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enter(self)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resp = self.client.enter()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self.adopt_enter_response(resp)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adopt_enter_response(self, resp: Dict[str, Any])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"""/enter 已由外部（等待接口就绪流程）完成时，同步日志与时间预算。"""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self._log("/enter", {"request_id": "enter"}, resp)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remaining = resp.get("remaining_real_duration_s")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isinstance(remaining, (int, float)):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预留 60 s 收尾（最后一条动作登记 + 退出）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self.budget_s = min(self.budget_s or float("inf"),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max(float(remaining) - 60.0, 5.0))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self._t0 = time.perf_counter()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measure(self, position: Tuple[float, float], channel: int)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self._check_budget()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resp = self.client.measure(position,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self.counts["measure"]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kind = resp.get("measure_result")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kind in self.counts: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self.counts[kind]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elif resp.get("accepted") is False: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self.unresolved_measures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self._log("/measure", {"position": position, "channel": channel}, resp)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clear(self, position: Tuple[float, float], channel: int)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self._check_budget()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resp = self.client.clear(position, 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self.counts["clear"]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resp.get("clear_result") == "success":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self.counts["clear_success"]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self.cleared_channels.add(channel)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self.counts["clear_fail"]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self._log("/clear", {"position": position, "channel": channel}, resp)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exit(self)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"""发送 /exit（**幂等**：重复调用不再发请求）。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真实模拟器收到 /exit 后立即结束测试并关闭接口；而策略内部存在多个收尾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路径都会调用 exit（``_finalize_channel_clearing`` 与主流程各一次）。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若重复发送，第二次会因接口已关闭而抛 ConnectionError，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使一次**完全成功**的运行被误标记为失败（Mock 不加限制，故演练看不出来）。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self._exit_resp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self._exit_resp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resp = self.client.exit()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self._log("/exit", {"request_id": "exit"}, resp)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self._exit_resp = resp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resp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close(self)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self._fh.close()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except Exception:      # pragma: no cover - 关闭失败不致命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cleared_count(self) -&gt; int: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len(self.cleared_channels)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wall_time_s(self) -&gt; float: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time.perf_counter() - self._t0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@property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clock(self):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"""把内部 RobotClient 的虚拟时钟暴露给策略。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策略的 ``_current_position`` / ``_move_distance`` 通过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``transport.clock`` 读取真实位置与行程，包装层必须透明转发，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否则机会式清除的绕行距离会按 (0,0) 估算而失真。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self.client.clock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wait_for_interface(client: RobotClient, timeout_s: float = 600.0,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poll_s: float = 3.0) -&gt; Dict[str, Any]: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"""等待模拟器接口开放并完成 /enter。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5 秒倒计时期间、测试未开始或已结束时接口未开放，连接会直接失败，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因此这里对 ConnectionError 轮询重试；一旦 enter 成功立即返回响应。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deadline = time.perf_counter() + timeout_s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attempt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while time.perf_counter() &lt; deadline: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attempt +=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resp = client.enter()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except (ConnectionError, ProtocolError) as exc: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print(f"[等待接口] 第 {attempt} 次连接未就绪（{type(exc).__name__}），"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f"{poll_s:.0f}s 后重试...")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time.sleep(poll_s)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resp.get("accepted") is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print(f"[等待接口] /enter 成功，剩余现实时间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f"{resp.get('remaining_real_duration_s')} 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resp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print(f"[等待接口] /enter 未被接受：{resp}，{poll_s:.0f}s 后重试...")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time.sleep(poll_s)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raise TimeoutError("等待模拟器接口就绪超时（请确认已开始测试且倒计时已结束）")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build_mock_client(robot_id: str, seed: int, n: Optional[int]) -&gt; Tuple[Any, Any, str]: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"""离线自检模式：启动本地 MockServer，用于验证脚本链路（不消耗测试机会）。"""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src.mock_server import MockServer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MockSimulator(random_case(n=n, seed=seed),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server = MockServer(sim, robot_id=robot_id).start()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client = RobotClient(robot_id=robot_id, base_url=server.base_url)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server, client, server.base_url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 = argparse.ArgumentParser(description="CUMCM2026 B题 问题3/4 运行器")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parser.add_argument("--problem", type=int, default=3, choices=[3, 4],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help="问题号：3=全向，4=全向+定向混合")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parser.add_argument("--robot-id", required=True, help="参赛队号（须与模拟器登录一致）")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parser.add_argument("--host", default="127.0.0.1", help="模拟器地址（默认本机）")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parser.add_argument("--port", type=int, default=2026, help="模拟器端口（默认 2026）")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parser.add_argument("--base-url", default=None,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help="完整接口地址（提供后忽略 --host/--port）")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parser.add_argument("--max-seconds", type=float, default=None,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help="自设现实时间预算（秒）；默认使用 /enter 返回的剩余时间-60s")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parser.add_argument("--ready-timeout", type=float, default=600.0,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help="等待接口就绪的最长时间（秒）")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parser.add_argument("--expected-total", type=int, default=0,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help="干扰源总数（留空则自动读取演练结果文件）")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parser.add_argument("--case-code", default=None,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help="测试案例编码（正式测试从界面抄录）")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parser.add_argument("--sim-data-dir", default=DEFAULT_SIM_DATA_DIR,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help="模拟器数据目录（用于自动读取演练真值）")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parser.add_argument("--no-auto-truth", action="store_true",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help="不读取演练结果文件")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parser.add_argument("--mock", action="store_true",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help="离线自检：本地起 MockServer，不连接真实模拟器")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parser.add_argument("--mock-seed", type=int, default=0)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parser.add_argument("--mock-n", type=int, default=None)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parser.add_argument("--log-dir", default=os.path.join(ROOT, "logs"))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parser.add_argument("--label", default=None,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help="本次运行的自定义标签，如「正式测试1」。"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"正式测试建议一律填写，便于事后自动汇总成论文表格")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args = parser.parse_args()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os.makedirs(args.log_dir, exist_ok=True)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stamp = time.strftime("%Y%m%d_%H%M%S")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log_path = os.path.join(args.log_dir, f"p{args.problem}_run_{stamp}.jsonl")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server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args.mock: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server, client, base_url = build_mock_client(args.robot_id, args.mock_seed, args.mock_n)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print(f"[离线自检] MockServer: {base_url}")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base_url = args.base_url or f"http://{args.host}:{args.port}"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client = RobotClient(robot_id=args.robot_id, base_url=base_url)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print(f"[连接真实模拟器] {base_url}（robot_id={args.robot_id}）")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transport = LoggingTransport(client, log_path, budget_s=args.max_seconds)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run_started_epoch = time.time()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status = "completed"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enter_resp = wait_for_interface(client, timeout_s=args.ready_timeout)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/enter 已由等待流程完成：同步日志与时间预算，策略内不再重复 enter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transport.adopt_enter_response(enter_resp)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strategy_cls = StrategyP3 if args.problem == 3 else StrategyP4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result = strategy_cls().run(transport, do_enter=False)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except TimeBudgetExceeded: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status = "time_budget_exceeded"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print("[警告] 现实时间预算耗尽，提前结束并退出。")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except Exception as exc:      # pragma: no cover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print(f"[警告] /exit 失败：{exc}")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except Exception as exc:          # noqa: BLE001 - 兜底保证退出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msg = str(exc)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isinstance(exc, ConnectionError) and "exit" in msg: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真实模拟器收到 /exit 后**立即结束测试并关闭接口**，客户端有时读不到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响应而报"远程主机强迫关闭连接"。该请求其实已被处理（模拟器官方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# result.json 已落盘），因此不算失败，避免把成功的运行误标为 error。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status = "completed(exit_unreachable)"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print(f"[提示] /exit 响应未读到（模拟器已结束测试并关闭接口）：{exc}")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status = f"error:{type(exc).__name__}"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print(f"[错误] {exc}")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transport.exit()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except Exception:         # pragma: no cover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pass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finally: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transport.close()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server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server.stop()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cleared = transport.cleared_count if result is None else max(result.cleared, transport.cleared_count)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avg_time = (client.virtual_time / cleared) if cleared else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------- 官方元数据：演练给真值；正式测试只给案例编码 -------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truth =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not args.mock and not args.no_auto_truth: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truth = wait_for_result_after(args.sim_data_dir, since_mtime=run_started_epoch,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problem_no=args.problem, timeout_s=20.0)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truth is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print("[官方] 未找到本次结果文件（可用 --case-code 手动指定案例编码）")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is_formal = bool(truth and truth.get("formal_index"))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if truth is not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is_formal: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print(f"[官方] 正式测试 #{truth.get('formal_index')}，案例编码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f"{truth.get('case_code')}（正式测试不公布干扰源总数）")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else: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print(f"[真值] 案例编码 {truth.get('case_code')}，干扰源总数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f"{truth.get('jammer_count')}（全向 "</w:t>
      </w:r>
    </w:p>
    <w:p w14:paraId="1A46DC5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 xml:space="preserve">                  f"{truth.get('omnidirectional_jammer_count')}，定向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f"{truth.get('directional_jammer_count')}）")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注意：正式测试的结果文件**不含** jammer_count，必须用 .get() 容错，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否则会 KeyError 导致整个报告写不出来（曾经丢过一次正式测试记录）。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 = truth.get("jammer_count") if truth else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expected_total = args.expected_total or (int(jam) if jam else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case_code = args.case_code or (truth.get("case_code") if truth else None)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合规：剔除官方文件里的队伍标识字段，避免队号进入支撑材料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truth_clean = None if truth is None else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k: v for k, v in truth.items()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not k.startswith("_") and "team" not in k.lower()}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report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"status": status,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"problem_no": args.problem,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"run_mode": "mock" if args.mock else "live",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"run_kind": "formal" if is_formal else ("mock" if args.mock else "practice"),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"label": args.label,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"robot_id": args.robot_id,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"base_url": base_url,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"cleared_jammers":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"expected_total": expected_total,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"case_code": case_code,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"truth": truth_clean,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"clearance_ratio": (cleared / expected_total) if expected_total else None,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"total_virtual_time_s": client.virtual_time,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"mean_clear_time_s": avg_time,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"program_run_time_s": round(transport.wall_time_s, 3),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"counts": transport.counts,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"unresolved": [] if result is None else result.unresolved,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"log_file": log_path,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"audit_warnings": client.audit_warnings,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print("\n=== 本次运行结果 ===")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key, value in report.items():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print(f"{key}: {value}")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 = os.path.join(ROOT, "results", f"p{args.problem}_run_{stamp}.json")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os.makedirs(os.path.dirname(out), exist_ok=True)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with open(out, "w", encoding="utf-8") as fh: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json.dump(report, fh, ensure_ascii=False, indent=2)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print(f"\n结果: {out}\n行为日志: {log_path}")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</w:p>
    <w:p w14:paraId="7C37805B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B.70  scripts/verify_theory.py</w:t>
      </w:r>
    </w:p>
    <w:p w14:paraId="2B436F59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"""理论常数的数值验证脚本（论文"模型检验"章节的原始数据来源）。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验证三项关键结论：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1) 覆盖布点：7 点构造方案 worst-case 覆盖距离 &lt; 1000 m；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6 点全局最优 &gt; 1000 m（与 Bezdek 经典阈值 1.7988 一致）→ 最少 7 点；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2) 问题2 最优基线：定位区域面积 / det(FIM) 均在 b = d1（交会角 45°）处最优，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而非经典文献常引的 90°（因本题角度误差导致楔形宽度随距离线性增长）；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3) 问题1 覆盖性：两站定位区域（平行四边形）必被"直径圆"覆盖；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锐角三角形定位区域则不能（反例）。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用法：python -m scripts.verify_theory 或直接 python scripts/verify_theory.py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__future__ import annotations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numpy as np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EPS_DEG, REGION_RADIUS, R_MIN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(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directional_certificate,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directional_coverage_ok,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directional_survey_design,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hexagonal_design,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optimize_cover_radius,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seven_point_design,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worst_case_radius,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(                                     # noqa: E402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bearing_between,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diameter_circle_covers,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localization_region,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polygon_area,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verify_coverage()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design7 = seven_point_design(ring_radius=1400.0, k=6)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hex7 = hexagonal_design(r_min=R_MIN)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wc7 = worst_case_radius(design7,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n_interior=30000, n_boundary=30000, seed=123)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wc_hex = worst_case_radius(hex7, REGION_RADIUS,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n_interior=30000, n_boundary=30000, seed=123)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print(f"[1] 7 点方案(中心+环1400) worst-case 覆盖距离 = {wc7:.3f} m  (需 &lt;= {R_MIN})")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print(f"[1] 7 点方案(六边形sqrt3*1000) worst-case 覆盖距离 = {wc_hex:.3f} 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r6, pts6 = optimize_cover_radius(6, REGION_RADIUS, n_objective=1500, seed=11,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maxiter=45, popsize=10,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init_guesses=[design7[1:]])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print(f"[1] 6 点最优最小覆盖半径 = {r6:.3f} m  (需 &gt;  {R_MIN}) -&gt; 6 点不可行")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r7, pts7 = optimize_cover_radius(7, REGION_RADIUS, n_objective=1500, seed=13,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maxiter=45, popsize=10,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init_guesses=[design7, hex7])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print(f"[1] 7 点最优最小覆盖半径 = {r7:.3f} m  (需 &lt;= {R_MIN}) -&gt; 7 点可行")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"seven_point_design_worst_case_m": wc7,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"hexagonal_design_worst_case_m": wc_hex,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"optimal_6_cover_radius_m": r6,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"optimal_7_cover_radius_m": r7,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"ratio_1800_1000": REGION_RADIUS / R_MIN,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"bezdek_threshold_6": 1.7988,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"bezdek_threshold_7": 2.0,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"min_points_for_coverage": 7,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verify_problem2(d1: float = 1000.0, d_lo: float = 300.0, d_hi: float = 5000.0)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"""第二检测点：比较定位区域面积与 det(FIM) 关于基线 b 的曲线。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设 S1=(0,0)，目标真值 G=(d1,0)，第二点 S2=(0,b)（垂直于示向度方向）。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则 d2=sqrt(d1^2+b^2)，交会角 sin(theta)=b/d2。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定位区域面积 A(b) = 4*tan^2(eps)*d1*d2/sin(theta)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* det(FIM) ∝ (sin(theta)/(d1*d2))^2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理论最优 b* = d1（交会角 45°）。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eps = math.radians(EPS_DEG)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bs = np.linspace(d1 * 0.2, d1 * 3.0, 4000)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d2 = np.sqrt(d1 ** 2 + bs **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sin_th = bs / d2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area = 4.0 * (math.tan(eps) ** 2) * d1 * d2 / sin_th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det_fim = (sin_th / (d1 * d2)) **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b_area = float(bs[int(np.argmin(area))])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b_fim = float(bs[int(np.argmax(det_fim))])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theta_star = math.degrees(math.atan2(b_area, d1))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print(f"[2] d1={d1:.0f} m: 面积最优 b*={b_area:.1f} m, det(FIM) 最优 b*={b_fim:.1f} m,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f"最优交会角 theta*={theta_star:.2f} deg (理论 45 deg)")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"d1": d1,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"b_star_area": b_area,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"b_star_fim": b_fim,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"theta_star_deg": theta_star,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"theoretical_b_star": d1,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"theoretical_theta_deg": 45.0,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verify_problem1()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 = (620.0, 430.0)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s1, s2 = (0.0, 0.0), (900.0, -200.0)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 = localization_region([s1, s2], [bearing_between(s1, jammer),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bearing_between(s2, jammer)])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info = diameter_circle_covers(poly)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acute = [(0.0, 0.0), (1.0, 0.0), (0.5, math.sqrt(3) / 2.0)]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info_acute = diameter_circle_covers(acute)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print(f"[3] 两站定位区域: 顶点数={len(poly)}, 面积={polygon_area(poly):.1f} m^2,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f"直径圆覆盖={info['covered']}")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print(f"[3] 锐角三角形反例: 直径圆覆盖={info_acute['covered']} (应为 False),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f"最小覆盖圆半径={info_acute['mec_radius']:.4f}")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"two_station_vertices": len(poly),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"two_station_area": polygon_area(poly),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"two_station_covered": info["covered"],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"two_station_diameter": info["diameter"],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"acute_triangle_covered": info_acute["covered"],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"acute_triangle_mec_radius": info_acute["mec_radius"],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verify_problem3_design()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"""问题3 运行布点：中心 + 1000 m 七均布（8 点）的解析最坏覆盖距离。"""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k, ring = 7, 1000.0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worst = math.sqrt(REGION_RADIUS ** 2 + ring **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- 2.0 * REGION_RADIUS * ring * math.cos(math.pi / k))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mc = worst_case_radius(seven_point_design(ring, k), REGION_RADIUS)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print(f"[3] 运行布点 8 点（中心 + {ring:.0f}m 七均布）：解析最坏覆盖距离 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f"= {worst:.3f} m（&lt; {R_MIN:.0f}）；蒙特卡洛 {mc:.3f} 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"design_points": k + 1,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"ring_radius_m": ring,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"analytic_worst_case_m": worst,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"monte_carlo_worst_case_m": mc,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"margin_m": R_MIN - worst,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verify_problem4() -&gt; dict: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"""问题4：定向覆盖条件的数值验证 + 双环网的解析/确定性证书。"""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design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r7 = directional_coverage_ok(seven_point_design(1400.0, 6), n_samples=4000, seed=3)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r4 = directional_coverage_ok(design, n_samples=20000, seed=7)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omni = worst_case_radius(design, REGION_RADIUS, n_interior=20000, n_boundary=20000)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cert = directional_certificate(design)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edges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"center_inner": 950.0,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"inner_edge": 2.0 * 950.0 * math.sin(math.pi / 12.0),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"outer_edge": 2.0 * 1875.0 * math.sin(math.pi / 12.0),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"cross_edge": math.sqrt(950.0 ** 2 + 1875.0 **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- 2.0 * 950.0 * 1875.0 * math.cos(math.pi / 12.0)),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outer_inradius = 1875.0 * math.cos(math.pi / 12.0)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print(f"[4] 问题3 的 7 点方案定向通过率 = {r7['ok_ratio']:.4f} (不满足)")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print(f"[4] 双环网 {len(design)} 点：抽样通过率 = {r4['ok_ratio']:.4f}；"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f"确定性证书 ok={cert['ok']}、fail={cert['fail']}、"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f"最大角隙 = {cert['max_gap_deg']:.2f}°（&lt; 180°）")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print(f"[4] 三角剖分：外环内切半径 {outer_inradius:.2f} m (&gt; {REGION_RADIUS:.0f})，"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f"最长边 {max(edges.values()):.2f} m (&lt; {R_MIN:.0f})；"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f"全向最坏覆盖距离 {omni:.1f} m")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"seven_point_directional_pass_ratio": r7["ok_ratio"],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"design_points": len(design),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"directional_pass_ratio": r4["ok_ratio"],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"certificate_ok": cert["ok"],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"certificate_fail": cert["fail"],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"certificate_max_gap_deg": cert["max_gap_deg"],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"certificate_samples": cert["n_samples"],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"triangulation_longest_edge_m": max(edges.values()),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"outer_inradius_m": outer_inradius,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"omni_worst_case_m": omni,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main() -&gt; None: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report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"coverage": verify_coverage(),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"problem3_design": verify_problem3_design(),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"problem2": verify_problem2(),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"problem1": verify_problem1(),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"problem4": verify_problem4(),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out_dir = os.path.join(ROOT, "results")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os.makedirs(out_dir, exist_ok=True)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out_path = os.path.join(out_dir, "theory_verification.json")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with open(out_path, "w", encoding="utf-8") as fh: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json.dump(report, fh, ensure_ascii=False, indent=2)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print(f"\n结果已写入: {out_path}")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__name__ == "__main__":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main()</w:t>
      </w:r>
    </w:p>
    <w:p w14:paraId="19F199A0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B.71  tests/conftest.py</w:t>
      </w:r>
    </w:p>
    <w:p w14:paraId="77E6E3F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"""pytest 配置：把项目根目录加入 sys.path，使 `import src.xxx` 可用。"""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sys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if ROOT not in sys.path: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sys.path.insert(0, ROOT)</w:t>
      </w:r>
    </w:p>
    <w:p w14:paraId="1D94711D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B.72  tests/test_client_server.py</w:t>
      </w:r>
    </w:p>
    <w:p w14:paraId="4A825FC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"""端到端协议测试：RobotClient &lt;-&gt; MockServer（HTTP+JSON、幂等、未知字段、计时审计）。"""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pytest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requests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src.mock_server import MockServer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src.robot_client import RobotClient, ProtocolError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ROBOT_ID = "TEAM-ID-PLACEHOLDER"   # 占位符：实际队号由命令行/环境变量提供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_load_run_simulator():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"""导入 scripts/run_simulator.py（脚本目录不在包路径内，故显式加载）。"""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import importlib.util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path = os.path.join(root, "scripts", "run_simulator.py")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spec = importlib.util.spec_from_file_location("run_simulator_module", 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module = importlib.util.module_from_spec(spec)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spec.loader.exec_module(module)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module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@pytest.fixture()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env():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MockSimulator(random_case(n=3, seed=5), seed=5)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srv = MockServer(sim, robot_id=ROBOT_ID).start()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client = RobotClient(robot_id=ROBOT_ID, base_url=srv.base_url)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yield sim, srv, client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srv.stop()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test_enter_measure_clear_exit_end_to_end(env):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sim, srv, client = env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enter = client.enter()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enter["accepted"] is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first = sim.jammers[0]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到该干扰源正上方测量（距离 0 -&gt; near），再退到远处测量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far_point = (first.x + 400.0, first.y)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client.measure(far_point, first.channel)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r["accepted"] is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r["measure_result"] in {"direction", "near", "no_signal"}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直接在其 20m 内清除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hit = client.clear((first.x + 10.0, first.y), first.channel)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hit["clear_result"] == "success"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sim.cleared_jammers ==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bye = client.exit()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bye["exit_reason"] == "user_exit"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本地虚拟时钟镜像必须与模拟器一致（协议与计时模型双向验证）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client.audit_warnings ==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client.virtual_time == pytest.approx(sim.virtual_time)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test_logging_transport_exposes_client_clock(env, tmp_path):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"""LoggingTransport 必须把内部 RobotClient 的时钟透传给策略。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机会式清除用 `transport.clock.position` 计算绕行距离，若包装层不透传，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真实运行时会退化成"始终从 (0,0) 估算"，插入判据失真。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sim, srv, client = env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module = _load_run_simulator()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log_path = str(tmp_path / "run.jsonl")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transport = module.LoggingTransport(client, log_path)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transport.measure((300.0, 400.0),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时钟透传：位置与虚拟时间都能从包装层读到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transport.clock is client.clock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transport.clock.position == pytest.approx((300.0, 400.0))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transport.clock.virtual_time == pytest.approx(105.0)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策略侧的移动距离统计也应能读通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StrategyP3._move_distance(transport) == pytest.approx(500.0)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StrategyP3._current_position(transport) == pytest.approx((300.0, 400.0))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finally: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transport.close()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test_unknown_field_is_rejected_with_accepted_false(env):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sim, srv, client = env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client.enter()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 = client._base_payload("test-unknown")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payload["position"] = {"x": 0, "y": 0}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payload["channel"]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payload["oops"] 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resp = requests.post(srv.base_url + "/measure",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data=json.dumps(payload).encode(),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headers={"Content-Type": "application/json"}, timeout=5)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resp.status_code == 200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resp.json()["accepted"] is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test_wrong_robot_id_rejected(env):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sim, srv, client = env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 = {"arena_id": "default", "robot_id": "bad", "request_id": "x1"}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resp = requests.post(srv.base_url + "/enter", data=json.dumps(payload).encode(),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headers={"Content-Type": "application/json"}, timeout=5)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resp.json()["accepted"] is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test_unknown_path_returns_404(env):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sim, srv, client = env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resp = requests.post(srv.base_url + "/oops", data=b"{}",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headers={"Content-Type": "application/json"}, timeout=5)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resp.status_code == 404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test_bad_channel_returns_400(env):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sim, srv, client = env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client.enter()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 = client._base_payload("bad-channel")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payload["position"] = {"x": 0, "y": 0}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payload["channel"] = 1.5                    # 非整数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resp = requests.post(srv.base_url + "/measure", data=json.dumps(payload).encode(),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headers={"Content-Type": "application/json"}, timeout=5)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resp.status_code == 400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test_out_of_range_channel_returns_400(env):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sim, srv, client = env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client.enter()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 = client._base_payload("bad")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payload["position"] = {"x": 0, "y": 0}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payload["channel"] = 99                     # 超出 1..20 -&gt; HTTP 400（与真实模拟器一致）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resp = requests.post(srv.base_url + "/measure", data=json.dumps(payload).encode(),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headers={"Content-Type": "application/json"}, timeout=5)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resp.status_code == 400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resp.json()["accepted"] is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test_client_raises_protocol_error_on_http_400(env):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sim, srv, client = env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client.enter()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with pytest.raises(ProtocolError):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client.measure((0.0, 0.0), 99)</w:t>
      </w:r>
    </w:p>
    <w:p w14:paraId="467977DA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B.73  tests/test_coverage.py</w:t>
      </w:r>
    </w:p>
    <w:p w14:paraId="6F25A7CB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"""覆盖布点测试：验证问题3"最少 7 个检测点"的可证明下界与构造性方案。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理论依据（Bezdek 1979/1983，转引自 Fejes Tóth 2005）：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6 个等圆最多覆盖半径比 1.7988… 的大圆；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7 个等圆可达 2.0。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本题半径比 = 1800/1000 = 1.8，落在 (1.7988, 2.0]，故最少检测点数为 7。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本测试用数值实验交叉验证：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构造性 7 点方案的最坏覆盖距离 &lt; 1000 m（可行）；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* 全局优化 6 点的最小覆盖半径 &gt; 1000 m（不可能）。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pytest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REGION_RADIUS,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optimize_cover_radius,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sample_disk,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seven_point_design,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worst_case_radius,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test_seven_point_design_covers_region_with_margin():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seven_point_design(ring_radius=1400.0, k=6)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len(pts) == 7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wc = worst_case_radius(pts, REGION_RADIUS, n_interior=8000, n_boundary=8000)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wc &lt; R_MIN, f"7 点方案必须保证覆盖，实测最坏距离 {wc:.2f} m"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wc &lt; 950.0, f"7 点方案应有裕量，实测 {wc:.2f} m"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test_boundary_ratio_threshold():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"""半径比 1800/1000 = 1.8 恰在 6 圆（1.7988）与 7 圆（2.0）阈值之间。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即：6 个半径 1000 m 的圆最多覆盖 1798.8 m 半径的圆域（&lt; 1800），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7 个可达 2000 m（&gt;= 1800）—— 故最少 7 个检测点。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ratio = REGION_RADIUS / R_MIN          # = 1.8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six_threshold = 1.7988                 # Bezdek 1979 证明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seven_threshold = 2.0                  # 平凡六边形构造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six_threshold &lt; ratio &lt;= seven_threshold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1000.0 * seven_threshold &gt;= REGION_RADIUS      # 7 点可行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1000.0 * six_threshold &lt; REGION_RADIUS         # 6 点不可行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test_six_points_cannot_cover_region_numerically():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"""数值优化 6 个点：最小覆盖半径应 &gt; 1000 m（与经典结论一致）。"""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best_radius, pts = optimize_cover_radius(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6, REGION_RADIUS, n_objective=2000, seed=7, maxiter=25, popsize=10)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pts.shape == (6,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best_radius &gt; R_MIN, f"6 点最小覆盖半径 {best_radius:.2f} m 应超过 1000 m"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test_sample_disk_within_region():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import numpy as np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 = sample_disk(5000, REGION_RADIUS, seed=1)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np.linalg.norm(s, axis=1)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r.max() &lt;= REGION_RADIUS + 1e-9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r.mean() == pytest.approx(2.0 * REGION_RADIUS / 3.0, rel=0.05)</w:t>
      </w:r>
    </w:p>
    <w:p w14:paraId="224F3C1E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B.74  tests/test_design_analysis.py</w:t>
      </w:r>
    </w:p>
    <w:p w14:paraId="48D0C2FD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"""问题1/2/3 的设计分析测试（对应 scripts/analyze_designs.py）。"""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importlib.util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pytest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REGION_RADIUS,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seven_point_design, worst_case_radius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_load():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root = os.path.dirname(os.path.dirname(os.path.abspath(__file__)))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path = os.path.join(root, "scripts", "analyze_designs.py")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spec = importlib.util.spec_from_file_location("analyze_designs_module", 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module = importlib.util.module_from_spec(spec)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spec.loader.exec_module(module)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module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AD = _load()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 布站准则（45° vs 54.74°） 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test_alpha_family_recovers_both_criteria():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"""b* = d1/√α：α=1 → 45°（本题有界误差模型）；α=1/2 → 54.74°（=√2·d1）。"""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b1 = AD.optimal_b_analytic(1000.0, 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b1 == pytest.approx(1000.0)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math.degrees(math.atan2(b1, 1000.0)) == pytest.approx(45.0, abs=1e-9)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b2 = AD.optimal_b_analytic(1000.0, 0.5)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b2 == pytest.approx(1000.0 * math.sqrt(2.0), rel=1e-12)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math.degrees(math.atan2(b2, 1000.0)) == pytest.approx(54.7356, abs=1e-3)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test_optimal_b_analytic_matches_numeric_scan():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alpha in (0.5, 2.0 / 3.0, 1.0, 1.5, 2.0):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analytic = AD.optimal_b_analytic(1000.0, alpha)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numeric = AD.optimal_b_numeric(1000.0, alpha)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numeric == pytest.approx(analytic, abs=2.0), alpha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test_minimax_baseline_is_robust_across_alpha():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"""极小极大稳健基线应落在两种准则之间，且最坏面积惩罚 &lt; 1.06。"""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report = AD.analyse_criteria()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 = report["minimax"]["b"]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1000.0 &lt;= b &lt;= 1414.3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report["minimax"]["penalty"] &lt; 1.06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机动成本越大，最优基线越短（与"移动代价变高则基线缩短"一致）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report["move_cost"]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rows[0]["b_star"] &gt;= rows[-1]["b_star"]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 问题3 覆盖环 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test_ring_radius_min_matches_known_cases():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"""k=6 时最小环半径 1123 m（交点恰在 1800 圆周上），k=7 时 997 m。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这正是"把相邻覆盖圆的交点放到 1800 m 圆周上"的解析解：环点数越少，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交点约束要求环半径越大（6 点必须放到 1123 m，比 7 点的 997 m 更远）。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a6 = AD.ring_radius_min(6)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a7 = AD.ring_radius_min(7)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a6 == pytest.approx(1122.5, abs=1.0)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a7 == pytest.approx(997.2, abs=1.0)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a6 &gt; a7, "点数越少，环半径必须越大（与直觉相反）"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test_ring_radius_min_is_monotone_and_bounded():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"""a_min(k) 随 k 单调减小，下界为 1800−1000 = 800 m（对准边界点的极限）。"""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values = [AD.ring_radius_min(k) for k in (6, 7, 8, 10, 12, 14, 16, 20, 40)]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all(a &gt; 800.0 for a in values)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all(b &lt;= a + 1e-9 for a, b in zip(values, values[1:]))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AD.ring_radius_min(200) == pytest.approx(800.0, abs=2.0)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test_outer_intersection_variant_equals_analytic_min_radius():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"""『相邻覆盖圆外侧交点落在 R=1800 圆周上』与 a_min(k) 解析式等价。"""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AD.analyse_intersection_variant()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 in (6, 7, 8):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rows[k]["a_numeric"] == pytest.approx(rows[k]["a_analytic"], abs=0.5)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# 该构造下覆盖恰好"卡"在 1000 m（零裕量）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rows[k]["worst_case_m"] == pytest.approx(R_MIN, abs=0.05)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test_six_ring_points_must_be_farther_out_and_tour_is_longer():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"""关键结论：6 点的外侧交点构造要求环半径 1123 m（&gt; 7 点的 997 m），巡游更长。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即"让外侧交点落在 1800 圆周上"这一约束把环**往外推**，而不是拉近圆心。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rows = AD.analyse_intersection_variant()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rows[6]["a_analytic"] &gt; rows[7]["a_analytic"] &gt; rows[8]["a_analytic"]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rows[6]["tour_m"] &gt; rows[7]["tour_m"] &gt; rows[8]["tour_m"]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test_boundary_reach_grows_with_angle_gap():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"""环点到边界角平分点的距离随角隙 π/k 增大而增大——这就是"点数越少环越远"的原因。"""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reach(a, k):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math.sqrt(REGION_RADIUS ** 2 + a **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- 2 * REGION_RADIUS * a * math.cos(math.pi / k))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a in (900.0, 1000.0, 1100.0):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reach(a, 6) &gt; reach(a, 7) &gt; reach(a, 8)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当前采用 a=1000、k=7：边界 998.25 m 有裕量，且中心点也覆盖原点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reach(1000.0, 7) == pytest.approx(998.2545, abs=1e-3)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reach(1000.0, 7) &lt;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"""取 a_min(k) 的环 + 中心点，数值复核最坏最近距离均 &lt;= R_min。"""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src.coverage import seven_point_design as 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k in (6, 7, 8, 12):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design(AD.ring_radius_min(k), k)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wc = worst_case_radius(pts, REGION_RADIUS, 4000, 4000)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wc &lt;= R_MIN + 1e-6, (k, wc)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test_analytic_min_radius_matches_numeric_coverage():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"""解析 a_min 处最坏最近距离≈1000：略小一点就不再覆盖（紧致性）。"""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 = AD.ring_radius_min(7)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tight = seven_point_design(a, 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loose = seven_point_design(a * 0.96, 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worst_case_radius(tight, REGION_RADIUS, 6000, 6000) &lt;=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worst_case_radius(loose, REGION_RADIUS, 6000, 6000) &gt;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 问题1 蒙特卡洛 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test_monte_carlo_reports_coverage_by_station_count():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mc = AD.monte_carlo_problem1(n_cases=600, seed=11)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set(mc) == {2, 3, 4}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2 站（纯楔形交为平行四边形）覆盖率最高，站数越多越可能失效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mc[2]["coverage_ratio"] &gt;= mc[3]["coverage_ratio"]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mc[2]["coverage_ratio"] &gt; 0.95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失效构型的半径超出量是米级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mc[3]["excess_median_m"] &lt; 1.0</w:t>
      </w:r>
    </w:p>
    <w:p w14:paraId="4F7102D8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B.75  tests/test_geometry.py</w:t>
      </w:r>
    </w:p>
    <w:p w14:paraId="017FE1A2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"""几何库测试：交会定位区域、直径算法、最小覆盖圆、问题1 的覆盖性结论。"""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random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pytest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angle_diff,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bearing_between,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circle_covers_polygon,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convex_hull,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diameter_circle_covers,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distance,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localization_region,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min_enclosing_circle,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normalize_deg,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polygon_area,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polygon_diameter_bruteforce,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polygon_diameter_calipers,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wedge_halfplanes,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EPS_DEG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角度工具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test_angle_tools():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normalize_deg(-30.0) == pytest.approx(330.0)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normalize_deg(370.0) == pytest.approx(10.0)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angle_diff(1.0, 359.0) == pytest.approx(2.0)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angle_diff(359.0, 1.0) == pytest.approx(-2.0)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bearing_between((0.0, 0.0), (1.0, 0.0)) == pytest.approx(0.0)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bearing_between((0.0, 0.0), (0.0, 1.0)) == pytest.approx(90.0)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楔形与半平面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test_wedge_halfplanes_contain_bearing_direction():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station = (100.0, -50.0)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 = 37.0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ang_off in (-0.9, 0.0, 0.9):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rad = math.radians(bearing + ang_off)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 = (station[0] + 800.0 * math.cos(rad), station[1] + 800.0 * math.sin(rad))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hp in wedge_halfplanes(station, bearing, EPS_DEG):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assert hp.contains(p), "楔形内部点应满足两个半平面"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ang_off in (-1.5, 1.5):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rad = math.radians(bearing + ang_off)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 = (station[0] + 800.0 * math.cos(rad), station[1] + 800.0 * math.sin(rad))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not all(hp.contains(p) for hp in wedge_halfplanes(station, bearing, EPS_DEG))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辅助：凸多边形内部判定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_point_in_convex(poly, p, tol=1e-9):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len(poly)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sign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x1, y1 = poly[i]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x2, y2 = poly[(i + 1) % n]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cross = (x2 - x1) * (p[1] - y1) - (y2 - y1) * (p[0] - x1)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cur = 0 if abs(cross) &lt;= tol else (1 if cross &gt; 0 else -1)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cur ==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sign == 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sign = cur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elif sign != cur: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return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_circle2(a, b):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 = ((a[0] + b[0]) / 2.0, (a[1] + b[1]) / 2.0)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c, distance(a, b) / 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问题1 主结论：两站定位区域是平行四边形，且"直径圆"必能覆盖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test_two_station_region_is_parallelogram_covered_by_diameter_circle():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 = (620.0, 430.0)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s1, s2 = (0.0, 0.0), (900.0, -200.0)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b1 = bearing_between(s1, jammer)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b2 = bearing_between(s2, jammer)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poly = localization_region([s1, s2], [b1, b2])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3 &lt;= len(poly) &lt;= 4, "两站定位区域应为平行四边形"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polygon_area(poly) &gt;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_point_in_convex(poly, jammer), "真值必落在定位区域内"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info = diameter_circle_covers(poly)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info["covered"] is True, "平行四边形情形下直径圆应能覆盖定位区域"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info["diameter"] == pytest.approx(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polygon_diameter_bruteforce(poly)[0], rel=1e-9)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info["mec_radius"] &lt;= info["circle_radius"] + 1e-9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info["mec_radius"] &gt;= info["circle_radius"] * (math.sqrt(3) / 2.0) - 1e-6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test_three_station_region_counterexample_acute_triangle():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"""n&gt;=3 时定位区域可以是锐角三角形，此时"直径圆"不能覆盖。"""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acute = [(0.0, 0.0), (1.0, 0.0), (0.5, math.sqrt(3) / 2.0)]  # 等边三角形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info = diameter_circle_covers(acute)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info["diameter"] == pytest.approx(1.0)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info["covered"] is False, "锐角三角形：直径圆无法覆盖"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info["mec_radius"] == pytest.approx(1.0 / math.sqrt(3.0), rel=1e-6)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circle_covers_polygon(info["mec_center"], info["mec_radius"], acute)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test_obtuse_and_right_triangle_covered_by_diameter_circle():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"""钝角/直角三角形：直径圆必覆盖（Thales 定理的直接推论）。"""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tri in ([(0, 0), (4, 0), (1, 1)], [(0, 0), (3, 0), (3, 4)]):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poly = [(float(a), float(b)) for a, b in tri]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diameter_circle_covers(poly)["covered"] is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直径算法：旋转卡壳 vs 暴力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test_calipers_matches_bruteforce_on_random_polygons():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random.Random(42)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_ in range(20):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pts = [(rng.uniform(-500, 500), rng.uniform(-500, 500)) for _ in range(12)]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hull = convex_hull(pts)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len(hull) &lt; 3: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d1, _, _ = polygon_diameter_calipers(hull)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d2, _, _ = polygon_diameter_bruteforce(hull)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d1 == pytest.approx(d2, rel=1e-9, abs=1e-9)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最小覆盖圆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test_min_enclosing_circle_covers_and_is_tight():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pts = [(rng.uniform(-300, 300), rng.uniform(-300, 300)) for _ in range(30)]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c, r = min_enclosing_circle(pts)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all(distance(c, p) &lt;= r + 1e-9 for p in 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best = float("inf")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 = len(pts)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i in range(n):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j in range(i + 1, 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cc, rr = _circle2(pts[i], pts[j])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if all(distance(cc, p) &lt;= rr + 1e-9 for p in pts):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best = min(best, rr)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best &gt;= r - 1e-6, "Welzl 结果不应大于任何可行覆盖圆"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随机压力测试：真值必须落在交会定位区域内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---------------------------------------------------------------------------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test_localization_region_contains_true_jammer_stress():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rng = random.Random(2026)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tested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while tested &lt; 20: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 = (rng.uniform(-1600, 1600), rng.uniform(-1600, 1600))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if distance((0, 0), jammer) &gt; 1700: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continue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stations, bearings = [],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for _ in range(2):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while True: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s = (rng.uniform(-1000, 1000), rng.uniform(-1000, 1000))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if distance(s, jammer) &gt; 50: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break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stations.append(s)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bearings.append(bearing_between(s, jammer) + rng.uniform(-1.0, 1.0))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poly = localization_region(stations, bearings)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poly, "交会区域不应为空"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_point_in_convex(poly, jammer), "真值应落在定位区域内"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tested += 1</w:t>
      </w:r>
    </w:p>
    <w:p w14:paraId="58ADB262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B.76  tests/test_kinematics.py</w:t>
      </w:r>
    </w:p>
    <w:p w14:paraId="7CEF60BC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"""虚拟时钟测试：复现附件1 表2 的计时示例，验证计时规则实现无误。"""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pytest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src.kinematics import VirtualClock, simulate_worked_example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test_worked_example_totals():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costs, final_time = simulate_worked_example()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totals = [c.total_s for c in costs]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totals == pytest.approx([105.0, 6.0, 83.0, 5.0]), "附件1表2 的四步耗时"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[c.move_s for c in costs] == pytest.approx([100.0, 0.0, 80.0, 0.0])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[c.switch_s for c in costs] == pytest.approx([0.0, 1.0, 0.0, 0.0])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[c.action_s for c in costs] == pytest.approx([5.0, 5.0, 3.0, 5.0])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final_time == pytest.approx(199.0)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test_clear_does_not_change_channel():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 = VirtualClock()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clk.measure((300.0, 400.0),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clk.channel ==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clk.clear((300.0, 0.0), success=False, channel=3)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clk.channel == 2, "/clear 的 channel 是目标干扰源频道，不切换测向机"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test_switch_cost_only_when_channel_changes():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 = VirtualClock()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c1 = clk.measure((0.0, 0.0), 1)          # 初始频道 1，同频道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c1.switch_s == pytest.approx(0.0)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c2 = clk.measure((0.0, 0.0), 20)         # 任意两频道切换均为 1s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c2.switch_s == pytest.approx(1.0)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c3 = clk.measure((0.0, 0.0), 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c3.switch_s == pytest.approx(1.0)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test_move_time_proportional_to_straight_line_distance():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 = VirtualClock()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 = clk.measure((300.0, 400.0), 1)       # 500 m -&gt; 100 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c.move_s == pytest.approx(100.0)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c2 = clk.measure((300.0, 0.0), 1)        # 400 m -&gt; 80 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c2.move_s == pytest.approx(80.0)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clk.virtual_time == pytest.approx(100.0 + 5.0 + 80.0 + 5.0)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test_success_clear_cost_is_5s_and_fail_is_3s():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 = VirtualClock()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clk.measure((100.0, 0.0),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t0 = clk.virtual_time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clk.clear((100.0, 0.0), success=True)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clk.virtual_time - t0 == pytest.approx(5.0)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t1 = clk.virtual_time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clk.clear((100.0, 0.0), success=False)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clk.virtual_time - t1 == pytest.approx(3.0)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test_enter_exit_do_not_advance_clock():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 = VirtualClock()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clk.virtual_time ==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clk.measure((500.0, 0.0),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 = clk.virtual_time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clk.exit()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clk.virtual_time == pytest.approx(t)</w:t>
      </w:r>
    </w:p>
    <w:p w14:paraId="04EFA96A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B.77  tests/test_mock_simulator.py</w:t>
      </w:r>
    </w:p>
    <w:p w14:paraId="18E6388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"""Mock 模拟器物理规则测试：检测三态、定向覆盖、清除规则、计时一致性。"""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pytest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src.geometry import angle_diff, bearing_between, distance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Jammer,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make_sim():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Jammer(channel=1, x=300.0, y=400.0, r_eff=1500.0),              # 全向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Jammer(channel=2, x=-500.0, y=0.0, r_eff=1500.0, direction=0.0),  # 定向朝东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Jammer(channel=3, x=0.0, y=1700.0, r_eff=1200.0),               # 超距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MockSimulator(jammers, seed=3)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test_enter_and_initial_state():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make_sim()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sim.clock.position ==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sim.clock.channel ==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sim.virtual_time ==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test_measure_direction_with_pm1deg_error_and_fixed_bias():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make_sim()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r1 = sim.measure((0.0, 0.0),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true_bearing = bearing_between((0.0, 0.0), (300.0, 400.0))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r1["measure_result"] == "direction"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abs(angle_diff(r1["svd_deg"], true_bearing)) &lt;= 1.0 + 1e-9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r2 = sim.measure((0.0, 0.0), 1)          # 同一地点重复检测：误差固定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r2["svd_deg"] == pytest.approx(r1["svd_deg"])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r3 = sim.measure((0.0, 100.0), 1)        # 不同地点：误差可不同，但仍 &lt;=1 度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abs(angle_diff(r3["svd_deg"], bearing_between((0.0, 100.0), (300.0, 400.0)))) &lt;=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test_measure_near_within_5m():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make_sim()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sim.measure((300.0 + 3.0, 400.0),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r["measure_result"] == "near"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r["svd_deg"] is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test_measure_no_signal_beyond_effective_radius():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make_sim()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sim.measure((0.0, 0.0), 3)           # 距离 1700 m &gt; r_eff 1200 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r["measure_result"] == "no_signal"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test_directional_jammer_coverage_half_plane():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make_sim()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behind = sim.measure((-900.0, 0.0), 2)   # 位于西侧：不在朝东覆盖角内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behind["measure_result"] == "no_signal"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front = sim.measure((0.0, 0.0), 2)       # 位于东侧且在接收半径内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front["measure_result"] == "direction"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abs(angle_diff(front["svd_deg"], bearing_between((0.0, 0.0), (-500.0, 0.0)))) &lt;=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test_clear_rules_and_channel_unchanged():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make_sim()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sim.measure((0.0, 0.0), 5)               # 切到频道 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sim.clock.channel == 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miss = sim.clear((0.0, 0.0), 1)          # (0,0) 距 (300,400) 500m &gt; 20m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miss["clear_result"] == "no_target_in_range"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sim.clock.channel == 5, "/clear 不应切换测向机频道"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hit = sim.clear((310.0, 400.0), 1)       # 10m 内 -&gt; 成功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hit["clear_result"] == "success"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sim.clock.channel == 5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again = sim.clear((310.0, 400.0), 1)     # 同一源只能清除一次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again["clear_result"] == "no_target_in_range"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test_timing_matches_rules():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make_sim()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c1 = sim.measure((300.0, 400.0), 1)["cost"]   # 500m/5 + 0切换 + 5s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c1.move_s == pytest.approx(100.0)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c1.switch_s == pytest.approx(0.0)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c1.total_s == pytest.approx(105.0)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c2 = sim.measure((300.0, 400.0), 2)["cost"]   # 原地换频道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c2.switch_s == pytest.approx(1.0)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c2.total_s == pytest.approx(6.0)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c3 = sim.clear((300.0, 0.0), 3)["cost"]       # 400m/5 + 3s(未发现)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c3.total_s == pytest.approx(83.0)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sim.virtual_time == pytest.approx(194.0)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test_random_case_counts_and_channels():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random_case(seed=1)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10 &lt;= len(jammers) &lt;= 16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channels = [j.channel for j in jammers]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len(set(channels)) == len(channels)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all(1 &lt;= c &lt;= 20 for c in channels)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all(distance((0.0, 0.0), j.position) &lt;= 1800.0 + 1e-9 for j in 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all(1000.0 &lt;= j.r_eff &lt;= 1500.0 for j in 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test_directional_ratio_produces_directional_jammers():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random_case(n=16, seed=9, directional_ratio=1.0)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all(j.direction is not None for j in 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all(0.0 &lt;= j.direction &lt; 360.0 for j in jammers)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test_protocol_response_fields_match_spec():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"""附件2 第 5.2 / 6.2 节：响应字段与真实模拟器逐字段对齐。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真实模拟器的每个业务响应都带 ``real_timestamp_ms``；``/enter`` 还额外返回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三个时长字段，其中 ``remaining_real_duration_s`` 是"本局实际可用现实时间"，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策略不得固定假定为 1200 s（见 scripts/run_simulator.py 的预算保护）。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MockSimulator(random_case(n=10, seed=3), seed=3)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enter = sim.enter()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enter["virtual_time_s"] ==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enter["max_real_duration_s"] == 1200.0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enter["max_virtual_duration_s"] &gt;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0.0 &lt;= enter["remaining_real_duration_s"] &lt;= 1200.0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measure = sim.measure((300.0, 400.0),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cleared = sim.clear((300.0, 0.0), 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exit_body = sim.exit()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body in (enter, measure, cleared, exit_body):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isinstance(body["real_timestamp_ms"], int)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accepted=false 时同样要给出三个字段，且 virtual_time_s 固定为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rejected = sim.measure((0.0, 0.0), 99)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rejected["accepted"] is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rejected["virtual_time_s"] ==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isinstance(rejected["real_timestamp_ms"], int)</w:t>
      </w:r>
      <w:r>
        <w:rPr>
          <w:rFonts w:ascii="Consolas" w:hAnsi="Consolas" w:eastAsia="宋体"/>
          <w:sz w:val="15"/>
        </w:rPr>
        <w:br w:type="textWrapping"/>
      </w:r>
    </w:p>
    <w:p w14:paraId="41EC15EF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B.78  tests/test_simulator_truth.py</w:t>
      </w:r>
    </w:p>
    <w:p w14:paraId="1E2B45D5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"""演练真值读取模块测试（在临时目录内构造结果文件，不触碰真实模拟器数据）。"""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json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os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time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src.simulator_truth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find_latest_result,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list_results,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read_result_file,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wait_for_result_after,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SAMPLE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"version": 2,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"problem_no": 3,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"practice_run_no": 4621099077388779008,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"case_code": "NYJT-TNFF-7CNM-DG69",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"window_started_at_utc": "2026-09-10T16:30:36.318Z",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"ended_at_utc": "2026-09-10T16:30:42.859Z",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"jammer_count": 11,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"omnidirectional_jammer_count": 11,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"directional_jammer_count": 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_make(tmp_path, name="practice-p3-4621099077388779008-NYJT-TNFF-7CNM-DG69.result.json",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payload=None):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logs = tmp_path / "behavior-logs"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logs.mkdir(parents=True, exist_ok=True)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path = logs / name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with open(path, "w", encoding="utf-8") as fh: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json.dump(payload or SAMPLE, fh)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return str(tmp_path), str(path)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test_read_result_file(tmp_path):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_, path = _make(tmp_path)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data = read_result_file(path)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data["jammer_count"] == 11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data["case_code"] == "NYJT-TNFF-7CNM-DG69"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test_list_and_find_latest(tmp_path):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data_dir, path = _make(tmp_path)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results = list_results(data_dir, problem_no=3)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len(results) ==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results[0]["_path"] == path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find_latest_result(data_dir, problem_no=3)["jammer_count"] == 11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频道/问题号过滤：要求不存在的结果文件时返回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find_latest_result(data_dir, problem_no=4) is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since_mtime 在未来 -&gt; 视为本次测试没有新结果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find_latest_result(data_dir, since_mtime=time.time() + 3600) is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test_missing_directory_returns_empty(tmp_path):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list_results(str(tmp_path / "nope")) ==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test_wait_for_result_after(tmp_path):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data_dir, _ = _make(tmp_path)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found = wait_for_result_after(data_dir, since_mtime=time.time() - 60,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problem_no=3, timeout_s=2.0, poll_s=0.2)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found is not None and found["jammer_count"] == 11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none_found = wait_for_result_after(data_dir, since_mtime=time.time() + 3600,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problem_no=3, timeout_s=0.5, poll_s=0.2)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none_found is None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test_encrypted_logs_are_ignored(tmp_path):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data_dir, _ = _make(tmp_path)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(tmp_path / "behavior-logs" / "practice-p3-1-AAAA.jlog").write_bytes(b"JMBPLOG1\x00\xff")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results = list_results(data_dir, problem_no=3)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len(results) == 1, "加密 .jlog/.psum 不应被当作结果文件"</w:t>
      </w:r>
    </w:p>
    <w:p w14:paraId="3E1FDEB7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B.79  tests/test_strategy_p3.py</w:t>
      </w:r>
    </w:p>
    <w:p w14:paraId="5F42A5FA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"""问题3 策略测试：在 Mock 模拟器上的端到端清除能力。"""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pytest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CHANNELS, REGION_RADIUS,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seven_point_design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src.strategy_p3 import StrategyP3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 默认布点 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test_default_design_is_dense_ring_with_covering_subset():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"""问题3 默认走自适应模型：骨干是"加密环"，其中每 stride 个点取一个，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这些"全频道扫描点"必须恰好构成标准 7 点覆盖集（不漏测保证只依赖它们）；"""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strategy.survey_points == [], "默认应为自适应路径（不给定固定检测点网）"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ring = seven_point_design(strategy.cover_ring_radius, strategy.cover_ring_count)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len(ring) == strategy.cover_ring_count + 1, "seven_point_design 含中心点"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sweep = [ring[i] for i in range(0, len(ring), strategy.cover_probe_stride)]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len(sweep) == 8, "全频道扫描点 = 中心 + 7 个等角环点（覆盖集）"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sweep[0] ==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radii = [math.hypot(x, y) for x, y in sweep[1:]]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all(abs(r - 1000.0) &lt; 1e-9 for r in radii)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angles = sorted(math.degrees(math.atan2(y, x)) % 360.0 for x, y in sweep[1:])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gaps = [b - a for a, b in zip(angles, angles[1:])] + [360.0 - angles[-1] + angles[0]]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all(abs(g - 360.0 / 7.0) &lt; 1e-9 for g in gaps), "必须是等角 2π/7 分布"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test_adaptive_backbone_covers_region_analytically_and_numerically():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"""覆盖性：解析 998.25 m + 高密极坐标网格复核，均 &lt; R_min。"""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src.coverage import worst_case_radius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design = seven_point_design(1000.0, 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worst = math.sqrt(REGION_RADIUS ** 2 + 1000.0 **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- 2.0 * REGION_RADIUS * 1000.0 * math.cos(math.pi / 7))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worst == pytest.approx(998.2545144156829, rel=1e-12)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worst &lt;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worst_case_radius(design, REGION_RADIUS) &lt;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test_schedule_sources_uses_cheapest_insertion():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"""最便宜插入：源应被插到剩余路线中"额外路程最小"的那一段。"""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route = [((0.0, 0.0), None, True), ((0.0, 1000.0), None, True)]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三条示向度交于 (0, 500) —— 正好在 (0,0)→(0,1000) 这一段的中点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bearings = {7: [((500.0, 500.0), 180.0), ((-500.0, 500.0), 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((0.0, 1000.0), 270.0)]}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strategy._schedule_sources(route, 0, [7], bearings, set(), set(), set())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len(route) == 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route[1][1] == 7, "应插在 0→1 段中间"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math.dist(route[1][0], (0.0, 500.0)) &lt; 5.0, route[1][0]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test_schedule_sources_skips_when_insert_limit_exceeded():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"""插入代价超过阈值时不得硬插（留给收尾 TSP）。"""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strategy.insert_limit = 100.0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估计点在路线外 999 m 处，插入代价远大于 100 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route = [((0.0, 0.0), None, True), ((0.0, 1000.0), None, True)]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bearings = {7: [((500.0, 1500.0), 180.0), ((-500.0, 1500.0), 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((0.0, 2000.0), 270.0)]}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strategy._schedule_sources(route, 0, [7], bearings, set(), set(), set())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len(route) == 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all(ch is None for _, ch, _ in 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test_adaptive_run_visits_backbone_without_jammers():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"""无干扰源时：走完覆盖骨干、无清除、无未解决、仍正常退出。"""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MockSimulator([], seed=1)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 = strategy.run(sim)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res.cleared ==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res.unresolved ==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8 个骨干点各做一次全频道探测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res.measures &gt;= (1 + strategy.cover_ring_count)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res.virtual_time &gt;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test_strategy_p3_inserts_sources_on_route():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"""端到端：自适应模型应把大部分源"顺路"清除（插入率不低于 40%）。"""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inserted_total 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cases = 6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seed in range(cases):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jammers = random_case(n=12,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sim = MockSimulator(jammers,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strategy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original = strategy._schedule_sources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counter = {"n": 0}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def counting(route, index, channels, bearings, cleared, attempted,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scheduled, _c=counter):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before = len(route)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original(route, index, channels, bearings, cleared, attempted,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scheduled)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_c["n"] += len(route) - before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strategy._schedule_sources = counting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res = strategy.run(sim)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res.cleared == 12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inserted_total += counter["n"]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inserted_total &gt;= 0.4 * 12 * cases, "顺路插入率过低，合并收益会丢失"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@pytest.mark.parametrize("seed", [0, 1, 2])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test_strategy_clears_all_omni_jammers(seed):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random_case(seed=seed)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MockSimulator(jammers,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 = StrategyP3().run(sim)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res.total == sim.total_jammers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res.cleared == sim.total_jammers, f"存在未清除: {res.unresolved}"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res.clearance_ratio ==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res.unresolved ==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res.virtual_time &gt;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res.mean_clear_time &gt;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res.move_distance &gt;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res.mean_move_distance &gt;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test_empty_channels_are_not_reported_unresolved():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"""频道空间 20 个而干扰源仅若干个：空频道不得被当成"未清除"或反复重扫。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回归测试：曾错误地为"零观测频道"加了重走检测点的兜底，导致每例白走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约 6×18 km（耗时劣化 4 倍）。自适应模型下每个骨干点做一次全频道探测，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因此检测次数必须与"骨干点数 × 频道数"同量级。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random_case(n=10, seed=3)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MockSimulator(jammers, seed=3)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 = StrategyP3()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 = strategy.run(sim)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res.cleared == 10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res.unresolved ==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empty_channels = [ch for ch in CHANNELS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if ch not in {j.channel for j in jammers}]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len(empty_channels) == len(CHANNELS) - 10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backbone_points = 1 + strategy.cover_ring_count      # 中心 + 环点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sweep_points = len(range(0, strategy.cover_ring_count,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strategy.cover_probe_stride))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覆盖扫描点做全频道探测；复测点只测"进行中"频道；不应出现"整圈重扫"的量级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res.measures &lt;= sweep_points * len(CHANNELS) + 60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行程应与"骨干巡游 + 各源清除"同量级（不会出现每空频道数公里的白跑）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res.move_distance &lt; 25_000.0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test_strategy_handles_empty_channel_space():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"""无干扰源（极端情形）：策略应正常退出且无异常。"""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MockSimulator([], seed=0)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 = StrategyP3().run(sim)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res.cleared ==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res.unresolved ==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res.clearance_ratio ==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test_strategy_handles_far_and_near_jammers():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"""边界情形：干扰源在区域边缘（远）与原点附近（近）。"""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src.mock_simulator import Jammer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Jammer(channel=1, x=1750.0, y=0.0, r_eff=1000.0),    # 边缘 + 最小接收半径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Jammer(channel=2, x=8.0, y=0.0, r_eff=1500.0),       # 距原点 8m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Jammer(channel=3, x=-900.0, y=-1200.0, r_eff=1100.0),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MockSimulator(jammers, seed=11)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 = StrategyP3().run(sim)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res.cleared == 3, f"未清除: {res.unresolved}"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sim.cleared_jammers == 3</w:t>
      </w:r>
    </w:p>
    <w:p w14:paraId="03823070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B.80  tests/test_strategy_p4.py</w:t>
      </w:r>
    </w:p>
    <w:p w14:paraId="110B6FE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"""问题4 策略测试：含完全定向干扰源的端到端清除能力与定向布点条件。"""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math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import pytest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src.config import REGION_RADIUS,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src.coverage import 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directional_certificate,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directional_coverage_ok,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directional_survey_design,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seven_point_design,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triangular_lattice_design,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worst_case_radius,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src.mock_simulator import Jammer, MockSimulator, random_case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from src.strategy_p4 import StrategyP4, estimate_direction_arc, two_opt_tour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 布点条件 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test_seven_point_design_fails_directional_condition():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"""问题3 的 7 点方案不能满足定向覆盖（定向源可能背向所有检测点）。"""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directional_coverage_ok(seven_point_design(1400.0, 6), n_samples=800, seed=1)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r["ok_ratio"] &lt;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 定向安全证书 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test_two_ring_design_has_analytic_certificate():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"""22 点定向安全网的证书：外环含域 + 角隙充要判据零失败。"""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design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len(design) == 22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outer_inradius = 1875.0 * math.cos(math.pi / 12.0)   # 正十二边形内切半径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outer_inradius &gt; REGION_RADIUS, "目标圆域必须整体含于外环正十二边形内"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「三角剖分全部边 &lt; R_min」是**充分**条件：中心—内环 1000、内环边 684.04、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外环边 970.57、最近交叉边 906.98 均 &lt; 1000；但同相构型下"四边形对角线"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可达 1126 m，故充分条件不再整体成立，正式保证改用**充要判据**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（G ∈ conv(距 G ≤ R_min 的网点) ⟺ 这些点相对 G 的最大角隙 &lt; 180°）。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edges = {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"center_inner": 1000.0,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"inner_edge": 2.0 * 1000.0 * math.sin(math.pi / 9.0),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"outer_edge": 2.0 * 1875.0 * math.sin(math.pi / 12.0),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"cross_edge": math.dist(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(1000.0 * math.cos(2 * math.pi / 9), 1000.0 * math.sin(2 * math.pi / 9)),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(1875.0 * math.cos(math.pi / 6), 1875.0 * math.sin(math.pi / 6))),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edges["inner_edge"] &lt; R_MIN and edges["outer_edge"] &lt; R_MIN, edges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edges["cross_edge"] &lt; R_MIN, edges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证书函数（确定性极坐标密网 + 边界加密）必须零失败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cert = directional_certificate(design)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cert["ok"] is True, cert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cert["fail"] ==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cert["max_gap_deg"] &lt; 179.0, cert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test_certificate_rejects_incomplete_design():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"""去掉外环后（仅中心 + 内环）定向条件必须被证书判否。"""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design = directional_survey_design()[:10]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cert = directional_certificate(design)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cert["ok"] is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cert["fail"] &gt; 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test_lattice_design_satisfies_directional_condition():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"""定向安全网满足定向覆盖（用 20000 次抽样验证）。"""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design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len(design) == 22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directional_coverage_ok(design, n_samples=20000, seed=7)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r["ok_ratio"] == 1.0, r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test_lattice_design_also_covers_omni():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"""定向安全布点同时满足全向覆盖（最坏距离 &lt; R_min）。"""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design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wc = worst_case_radius(design, REGION_RADIUS, n_interior=8000, n_boundary=8000)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wc &lt; R_MIN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test_spacing_must_not_exceed_r_min():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"""间距超过 R_min 时定向条件不再成立（理论边界的数值印证）。"""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coarse = triangular_lattice_design(spacing=1500.0)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 = directional_coverage_ok(coarse, n_samples=3000, seed=11)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r["ok_ratio"] &lt;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 巡游与方向弧 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test_two_opt_tour_is_complete_and_shorter_than_naive():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design = directional_survey_design()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tour = two_opt_tour([(0.0, 0.0)] + design)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len(tour) == len(design) + 1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set(tour) == set([(0.0, 0.0)] + design)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length(seq):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sum(math.dist(seq[i], seq[i + 1]) for i in range(len(seq) - 1))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length(tour) &lt;= length([(0.0, 0.0)] + design) + 1e-9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test_direction_arc_estimation():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"""由有信号/无信号约束交出的可行方向弧应包含真实朝向。"""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g = (0.0, 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true_dir = 90.0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detections = [(math.cos(math.radians(a)) * 500, math.sin(math.radians(a)) * 500)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for a in (40.0, 90.0, 140.0)]      # 在朝北半平面内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misses = [(500.0, -300.0)]                      # 背面点：无信号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arc = estimate_direction_arc(g, detections, misses)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arc, "可行弧不应为空"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any(abs(((a - true_dir + 180) % 360) - 180) &lt;= 2.0 for a in arc)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 机会式清除（顺路清除） 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_FakeClock: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position):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self.position = position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self.history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self.virtual_time = 0.0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class _FakeTransport: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"""最小传输桩：只实现策略实际调用的协议动作，用于确定性单测。"""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__init__(self, position=(0.0, 0.0), clear_success=True,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measure_kind="no_signal"):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self.clock = _FakeClock((float(position[0]), float(position[1])))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self.clear_calls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self.measure_calls 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self._clear_success = clear_success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self._measure_kind = measure_kind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measure(self, position, channel):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self.measure_calls.append((position, channel))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self.clock.position = (float(position[0]), float(position[1]))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{"measure_result": self._measure_kind, "svd_deg": None}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clear(self, position, channel):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self.clear_calls.append((position, channel))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self.clock.position = (float(position[0]), float(position[1]))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{"clear_result": ("success" if self._clear_success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else "no_target_in_range")}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enter(self):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{"accepted": True}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def exit(self):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return {"accepted": True}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三条示向线均精确指向原点 ⇒ 最小二乘估计恰为 (0, 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_TRIANGULATING_RECORDS = [((100.0, 0.0), 180.0), ((0.0, 100.0), 270.0),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((-100.0, 0.0), 0.0)]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test_opportunistic_clear_respects_detour_threshold():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"""额外路程 = |cur-ĝ|+|ĝ-next|-|cur-next| = 900+100-800 = 200 m。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阈值 150 m 时不得插入；阈值 400 m 时恰好插入一次并标记该频道已清除。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src.strategy_p3 import StrategyResult, bearing_least_squares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estimate = bearing_least_squares(_TRIANGULATING_RECORDS)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estimate == pytest.approx((0.0, 0.0), abs=1e-9)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for threshold, expected in ((150.0, 0), (400.0, 1)):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transport = _FakeTransport(position=(0.0, 900.0))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strategy = StrategyP4(insert_threshold=threshold)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bearings = {3: list(_TRIANGULATING_RECORDS)}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cleared, state = set(),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strategy._opportunistic_clear(transport, [3], bearings, cleared,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StrategyResult(), (0.0, 900.0),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(0.0, 100.0), state)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len(transport.clear_calls) == expected, (threshold, transport.clear_calls)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assert (3 in cleared) is (expected == 1)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test_opportunistic_clear_marks_cleared_and_never_repeats():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"""回归：插入成功必须立即标记 cleared，且同一频道至多插入一次。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曾漏写 cleared.add(channel)，导致已清除频道在下一条扫描边被反复尝试，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端到端清除率从 100% 掉到约 69%。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src.strategy_p3 import StrategyResult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transport = _FakeTransport(position=(0.0, 900.0))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 = StrategyP4(insert_threshold=400.0)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bearings = {3: list(_TRIANGULATING_RECORDS)}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cleared, state = set(),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strategy._opportunistic_clear(transport, [3], bearings, cleared, 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(0.0, 900.0), (0.0, 100.0), state)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3 in cleared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len(transport.clear_calls) ==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# 再次调用（模拟后续扫描边）：该频道已清除，不得再产生任何动作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strategy._opportunistic_clear(transport, [3], bearings, cleared, 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(0.0, 900.0), (0.0, 100.0), state)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len(transport.clear_calls) ==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test_opportunistic_clear_failure_does_not_loop():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"""插入失败（清除不中且测不到示向度）时：失败频道不得在后续扫描边重复插入。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注意：单次 `_fast_clear` 内部会做"双向射线 + 近场网格"等多次尝试，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因此这里比较的是"再次调用钩子是否新增动作"，而不是绝对次数。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from src.strategy_p3 import StrategyResult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transport = _FakeTransport(position=(0.0, 900.0), clear_success=False,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measure_kind="no_signal")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 = StrategyP4(insert_threshold=400.0)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bearings = {3: list(_TRIANGULATING_RECORDS)}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cleared, state = set(), {}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result = StrategyResult()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strategy._opportunistic_clear(transport, [3], bearings, cleared, 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(0.0, 900.0), (0.0, 100.0), state)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attempted_once = len(transport.clear_calls)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attempted_once &gt;= 1, "失败也应至少尝试一次"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3 not in cleared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result.failed_clears &gt;= 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strategy._opportunistic_clear(transport, [3], bearings, cleared, result,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(0.0, 900.0), (0.0, 100.0), state)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len(transport.clear_calls) == attempted_once, "失败频道不得在后续扫描边重复插入"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test_observations_complete_stops_at_three():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"""问题4 三条观测即停（减少检测动作），定位质量由严格兜底保证。"""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strategy = StrategyP4()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strategy.observations_target == 3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strategy._observations_complete([]) is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strategy._observations_complete([((0.0, 0.0), 10.0)]) is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strategy._observations_complete([((0.0, 0.0), 10.0),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                                    ((1.0, 0.0), 20.0)]) is False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strategy._observations_complete(list(_TRIANGULATING_RECORDS)) is True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# ------------------------------ 端到端清除 ------------------------------ #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@pytest.mark.parametrize("seed", [0, 1, 2])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test_strategy_p4_clears_all_directional_jammers(seed):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random_case(seed=seed, directional_ratio=1.0)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MockSimulator(jammers, seed=seed)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 = StrategyP4().run(sim)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res.cleared == sim.total_jammers, f"未清除: {res.unresolved}"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res.clearance_ratio == 1.0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res.unresolved == []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test_strategy_p4_handles_mixed_and_edge_cases():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[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Jammer(channel=1, x=1700.0, y=0.0, r_eff=1000.0, direction=0.0),   # 边界+背向圆心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Jammer(channel=2, x=-1600.0, y=900.0, r_eff=1100.0),               # 全向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Jammer(channel=3, x=10.0, y=0.0, r_eff=1500.0, direction=270.0),   # 近原点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    Jammer(channel=4, x=0.0, y=1750.0, r_eff=1300.0, direction=90.0),  # 朝外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MockSimulator(jammers, seed=42)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 = StrategyP4().run(sim)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res.cleared == 4, f"未清除: {res.unresolved}"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def test_strategy_p4_early_stops_at_16():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"""总数上限 16：清满 16 个即提前结束（不再扫描剩余频道）。"""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jammers = random_case(n=16, seed=5, directional_ratio=0.5)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sim = MockSimulator(jammers, seed=5)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res = StrategyP4().run(sim)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res.cleared == 16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 xml:space="preserve">    assert res.total == 16</w:t>
      </w:r>
    </w:p>
    <w:p w14:paraId="6322268F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B.81  requirements.txt</w:t>
      </w:r>
    </w:p>
    <w:p w14:paraId="4D9FDE67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numpy&gt;=1.24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scipy&gt;=1.10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matplotlib&gt;=3.7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requests&gt;=2.31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shapely&gt;=2.0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pytest&gt;=7.4</w:t>
      </w:r>
    </w:p>
    <w:p w14:paraId="0153B086">
      <w:pPr>
        <w:keepNext/>
        <w:spacing w:before="60" w:after="20" w:line="360" w:lineRule="auto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B.82  pytest.ini</w:t>
      </w:r>
    </w:p>
    <w:p w14:paraId="220BD323">
      <w:pPr>
        <w:spacing w:before="0" w:after="0" w:line="240" w:lineRule="auto"/>
        <w:ind w:firstLine="0"/>
        <w:jc w:val="left"/>
      </w:pPr>
      <w:r>
        <w:rPr>
          <w:rFonts w:ascii="Consolas" w:hAnsi="Consolas" w:eastAsia="宋体"/>
          <w:sz w:val="15"/>
        </w:rPr>
        <w:t>[pytest]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testpaths = tests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python_files = test_*.py</w:t>
      </w:r>
      <w:r>
        <w:rPr>
          <w:rFonts w:ascii="Consolas" w:hAnsi="Consolas" w:eastAsia="宋体"/>
          <w:sz w:val="15"/>
        </w:rPr>
        <w:br w:type="textWrapping"/>
      </w:r>
      <w:r>
        <w:rPr>
          <w:rFonts w:ascii="Consolas" w:hAnsi="Consolas" w:eastAsia="宋体"/>
          <w:sz w:val="15"/>
        </w:rPr>
        <w:t>addopts = -q</w:t>
      </w:r>
    </w:p>
    <w:sectPr>
      <w:footerReference r:id="rId5" w:type="default"/>
      <w:pgSz w:w="11906" w:h="16838"/>
      <w:pgMar w:top="1304" w:right="1474" w:bottom="1304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EFD57">
    <w:pPr>
      <w:pStyle w:val="24"/>
      <w:spacing w:line="240" w:lineRule="auto"/>
      <w:ind w:firstLine="0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</w:r>
    <w:r>
      <w:rPr>
        <w:rFonts w:ascii="Times New Roman" w:hAnsi="Times New Roman" w:eastAsia="宋体"/>
        <w:b w:val="0"/>
        <w:i w:val="0"/>
        <w:sz w:val="21"/>
      </w:rPr>
      <w:instrText xml:space="preserve">PAGE</w:instrText>
    </w:r>
    <w:r>
      <w:rPr>
        <w:rFonts w:ascii="Times New Roman" w:hAnsi="Times New Roman" w:eastAsia="宋体"/>
        <w:b w:val="0"/>
        <w:i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CA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170</Pages>
  <Words>5241</Words>
  <Characters>5943</Characters>
  <Lines>0</Lines>
  <Paragraphs>0</Paragraphs>
  <TotalTime>33</TotalTime>
  <ScaleCrop>false</ScaleCrop>
  <LinksUpToDate>false</LinksUpToDate>
  <CharactersWithSpaces>6391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arrebol</cp:lastModifiedBy>
  <dcterms:modified xsi:type="dcterms:W3CDTF">2026-09-13T10:42:40Z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eyJoZGlkIjoiOTRhMjllMTEzZmEwMDgwMjFkNjZiMjM2ODk4OTZlMTkiLCJ1c2VySWQiOiI0MTYwMzU0MTQifQ==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D8FCA27D09D9491CA2E1834E1FCE11D1_12</vt:lpwstr>
  </property>
</Properties>
</file>